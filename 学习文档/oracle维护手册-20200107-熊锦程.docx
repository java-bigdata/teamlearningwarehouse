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9"/>
        <w:ind w:left="120" w:right="0" w:firstLine="0"/>
        <w:jc w:val="left"/>
        <w:rPr>
          <w:rFonts w:ascii="Symbol" w:hAnsi="Symbol"/>
          <w:sz w:val="52"/>
        </w:rPr>
      </w:pPr>
    </w:p>
    <w:p>
      <w:pPr>
        <w:pStyle w:val="5"/>
        <w:rPr>
          <w:rFonts w:ascii="Symbol" w:hAnsi="Symbol"/>
          <w:sz w:val="20"/>
        </w:rPr>
      </w:pPr>
    </w:p>
    <w:p>
      <w:pPr>
        <w:pStyle w:val="5"/>
        <w:rPr>
          <w:rFonts w:ascii="Symbol" w:hAnsi="Symbol"/>
          <w:sz w:val="20"/>
        </w:rPr>
      </w:pPr>
    </w:p>
    <w:p>
      <w:pPr>
        <w:pStyle w:val="5"/>
        <w:rPr>
          <w:rFonts w:ascii="Symbol" w:hAnsi="Symbol"/>
          <w:sz w:val="20"/>
        </w:rPr>
      </w:pPr>
    </w:p>
    <w:p>
      <w:pPr>
        <w:pStyle w:val="5"/>
        <w:rPr>
          <w:rFonts w:ascii="Symbol" w:hAnsi="Symbol"/>
          <w:sz w:val="20"/>
        </w:rPr>
      </w:pPr>
    </w:p>
    <w:p>
      <w:pPr>
        <w:pStyle w:val="5"/>
        <w:rPr>
          <w:rFonts w:ascii="Symbol" w:hAnsi="Symbol"/>
          <w:sz w:val="20"/>
        </w:rPr>
      </w:pPr>
    </w:p>
    <w:p>
      <w:pPr>
        <w:pStyle w:val="5"/>
        <w:spacing w:before="3"/>
        <w:rPr>
          <w:rFonts w:ascii="Symbol" w:hAnsi="Symbol"/>
          <w:sz w:val="10"/>
        </w:rPr>
      </w:pPr>
      <w:r>
        <mc:AlternateContent>
          <mc:Choice Requires="wps">
            <w:drawing>
              <wp:anchor distT="0" distB="0" distL="114300" distR="114300" simplePos="0" relativeHeight="503315456" behindDoc="1" locked="0" layoutInCell="1" allowOverlap="1">
                <wp:simplePos x="0" y="0"/>
                <wp:positionH relativeFrom="page">
                  <wp:posOffset>1143000</wp:posOffset>
                </wp:positionH>
                <wp:positionV relativeFrom="paragraph">
                  <wp:posOffset>109220</wp:posOffset>
                </wp:positionV>
                <wp:extent cx="5372100" cy="0"/>
                <wp:effectExtent l="0" t="0" r="0" b="0"/>
                <wp:wrapTopAndBottom/>
                <wp:docPr id="38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2" o:spid="_x0000_s1026" o:spt="20" style="position:absolute;left:0pt;margin-left:90pt;margin-top:8.6pt;height:0pt;width:423pt;mso-position-horizontal-relative:page;mso-wrap-distance-bottom:0pt;mso-wrap-distance-top:0pt;z-index:-1024;mso-width-relative:page;mso-height-relative:page;" filled="f" stroked="t" coordsize="21600,21600" o:gfxdata="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t1Kaj1AAAAAoBAAAPAAAAAAAAAAEAIAAAACIAAABkcnMv&#10;ZG93bnJldi54bWxQSwECFAAUAAAACACHTuJASSiLWs4BAACOAwAADgAAAAAAAAABACAAAAAj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5"/>
        <w:rPr>
          <w:rFonts w:ascii="Symbol" w:hAnsi="Symbol"/>
          <w:sz w:val="20"/>
        </w:rPr>
      </w:pPr>
    </w:p>
    <w:p>
      <w:pPr>
        <w:pStyle w:val="5"/>
        <w:spacing w:before="8"/>
        <w:rPr>
          <w:rFonts w:ascii="Symbol" w:hAnsi="Symbol"/>
          <w:sz w:val="19"/>
        </w:rPr>
      </w:pPr>
    </w:p>
    <w:p>
      <w:pPr>
        <w:spacing w:before="285"/>
        <w:ind w:left="2172" w:right="0" w:firstLine="0"/>
        <w:jc w:val="left"/>
        <w:rPr>
          <w:rFonts w:hint="default" w:ascii="黑体" w:eastAsia="黑体"/>
          <w:sz w:val="44"/>
          <w:lang w:val="en-US" w:eastAsia="zh-CN"/>
        </w:rPr>
      </w:pPr>
      <w:r>
        <w:rPr>
          <w:rFonts w:ascii="Times New Roman" w:eastAsia="Times New Roman"/>
          <w:b/>
          <w:sz w:val="44"/>
        </w:rPr>
        <w:t xml:space="preserve">ORACLE </w:t>
      </w:r>
      <w:r>
        <w:rPr>
          <w:rFonts w:hint="eastAsia" w:ascii="黑体" w:eastAsia="黑体"/>
          <w:sz w:val="44"/>
        </w:rPr>
        <w:t>数据库</w:t>
      </w:r>
      <w:r>
        <w:rPr>
          <w:rFonts w:hint="eastAsia" w:ascii="黑体" w:eastAsia="黑体"/>
          <w:sz w:val="44"/>
          <w:lang w:val="en-US" w:eastAsia="zh-CN"/>
        </w:rPr>
        <w:t>使用手册</w:t>
      </w:r>
    </w:p>
    <w:p>
      <w:pPr>
        <w:pStyle w:val="5"/>
        <w:rPr>
          <w:rFonts w:ascii="黑体"/>
          <w:sz w:val="20"/>
        </w:rPr>
      </w:pPr>
    </w:p>
    <w:p>
      <w:pPr>
        <w:pStyle w:val="5"/>
        <w:rPr>
          <w:rFonts w:ascii="黑体"/>
          <w:sz w:val="20"/>
        </w:rPr>
      </w:pPr>
    </w:p>
    <w:p>
      <w:pPr>
        <w:pStyle w:val="5"/>
        <w:rPr>
          <w:rFonts w:ascii="黑体"/>
          <w:sz w:val="20"/>
        </w:rPr>
      </w:pPr>
    </w:p>
    <w:p>
      <w:pPr>
        <w:pStyle w:val="5"/>
        <w:spacing w:before="12"/>
        <w:rPr>
          <w:rFonts w:ascii="黑体"/>
          <w:sz w:val="18"/>
        </w:rPr>
      </w:pPr>
      <w:r>
        <mc:AlternateContent>
          <mc:Choice Requires="wps">
            <w:drawing>
              <wp:anchor distT="0" distB="0" distL="114300" distR="114300" simplePos="0" relativeHeight="503315456" behindDoc="1" locked="0" layoutInCell="1" allowOverlap="1">
                <wp:simplePos x="0" y="0"/>
                <wp:positionH relativeFrom="page">
                  <wp:posOffset>1140460</wp:posOffset>
                </wp:positionH>
                <wp:positionV relativeFrom="paragraph">
                  <wp:posOffset>184150</wp:posOffset>
                </wp:positionV>
                <wp:extent cx="5372100" cy="0"/>
                <wp:effectExtent l="0" t="0" r="0" b="0"/>
                <wp:wrapTopAndBottom/>
                <wp:docPr id="39" name="直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直线 3" o:spid="_x0000_s1026" o:spt="20" style="position:absolute;left:0pt;margin-left:89.8pt;margin-top:14.5pt;height:0pt;width:423pt;mso-position-horizontal-relative:page;mso-wrap-distance-bottom:0pt;mso-wrap-distance-top:0pt;z-index:-1024;mso-width-relative:page;mso-height-relative:page;" filled="f" stroked="t" coordsize="21600,21600" o:gfxdata="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XWA1e1QAAAAoBAAAPAAAAAAAAAAEAIAAAACIAAABkcnMv&#10;ZG93bnJldi54bWxQSwECFAAUAAAACACHTuJAQPH9Pc0BAACOAwAADgAAAAAAAAABACAAAAAkAQAA&#10;ZHJzL2Uyb0RvYy54bWxQSwUGAAAAAAYABgBZAQAAYwUAAAAA&#10;">
                <v:fill on="f" focussize="0,0"/>
                <v:stroke color="#000000" joinstyle="round"/>
                <v:imagedata o:title=""/>
                <o:lock v:ext="edit" aspectratio="f"/>
                <w10:wrap type="topAndBottom"/>
              </v:line>
            </w:pict>
          </mc:Fallback>
        </mc:AlternateContent>
      </w: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pStyle w:val="5"/>
        <w:rPr>
          <w:rFonts w:ascii="黑体"/>
          <w:sz w:val="52"/>
        </w:rPr>
      </w:pPr>
    </w:p>
    <w:p>
      <w:pPr>
        <w:spacing w:before="410" w:line="388" w:lineRule="auto"/>
        <w:ind w:left="1273" w:right="1404" w:firstLine="0"/>
        <w:jc w:val="center"/>
        <w:rPr>
          <w:rFonts w:hint="eastAsia" w:ascii="黑体" w:eastAsia="黑体"/>
          <w:sz w:val="30"/>
        </w:rPr>
      </w:pPr>
      <w:r>
        <w:rPr>
          <w:rFonts w:hint="eastAsia" w:ascii="黑体" w:eastAsia="黑体"/>
          <w:sz w:val="30"/>
          <w:lang w:val="en-US" w:eastAsia="zh-CN"/>
        </w:rPr>
        <w:t>托付保（南京）信息科技有限</w:t>
      </w:r>
      <w:r>
        <w:rPr>
          <w:rFonts w:hint="eastAsia" w:ascii="黑体" w:eastAsia="黑体"/>
          <w:sz w:val="30"/>
        </w:rPr>
        <w:t>公司</w:t>
      </w:r>
    </w:p>
    <w:p>
      <w:pPr>
        <w:spacing w:before="0" w:line="271" w:lineRule="exact"/>
        <w:ind w:left="1272" w:right="1404" w:firstLine="0"/>
        <w:jc w:val="center"/>
        <w:rPr>
          <w:rFonts w:hint="eastAsia" w:ascii="黑体" w:eastAsia="黑体"/>
          <w:sz w:val="24"/>
        </w:rPr>
      </w:pPr>
      <w:r>
        <w:rPr>
          <w:rFonts w:ascii="Times New Roman" w:eastAsia="Times New Roman"/>
          <w:b/>
          <w:sz w:val="24"/>
        </w:rPr>
        <w:t>20</w:t>
      </w:r>
      <w:r>
        <w:rPr>
          <w:rFonts w:hint="eastAsia" w:ascii="Times New Roman"/>
          <w:b/>
          <w:sz w:val="24"/>
          <w:lang w:val="en-US" w:eastAsia="zh-CN"/>
        </w:rPr>
        <w:t>20</w:t>
      </w:r>
      <w:r>
        <w:rPr>
          <w:rFonts w:ascii="Times New Roman" w:eastAsia="Times New Roman"/>
          <w:b/>
          <w:sz w:val="24"/>
        </w:rPr>
        <w:t xml:space="preserve"> </w:t>
      </w:r>
      <w:r>
        <w:rPr>
          <w:rFonts w:hint="eastAsia" w:ascii="黑体" w:eastAsia="黑体"/>
          <w:sz w:val="24"/>
        </w:rPr>
        <w:t xml:space="preserve">年 </w:t>
      </w:r>
      <w:r>
        <w:rPr>
          <w:rFonts w:ascii="Times New Roman" w:eastAsia="Times New Roman"/>
          <w:b/>
          <w:sz w:val="24"/>
        </w:rPr>
        <w:t>0</w:t>
      </w:r>
      <w:r>
        <w:rPr>
          <w:rFonts w:hint="eastAsia" w:ascii="Times New Roman"/>
          <w:b/>
          <w:sz w:val="24"/>
          <w:lang w:val="en-US" w:eastAsia="zh-CN"/>
        </w:rPr>
        <w:t>1</w:t>
      </w:r>
      <w:r>
        <w:rPr>
          <w:rFonts w:ascii="Times New Roman" w:eastAsia="Times New Roman"/>
          <w:b/>
          <w:sz w:val="24"/>
        </w:rPr>
        <w:t xml:space="preserve"> </w:t>
      </w:r>
      <w:r>
        <w:rPr>
          <w:rFonts w:hint="eastAsia" w:ascii="黑体" w:eastAsia="黑体"/>
          <w:sz w:val="24"/>
        </w:rPr>
        <w:t>月</w:t>
      </w:r>
    </w:p>
    <w:p>
      <w:pPr>
        <w:spacing w:after="0" w:line="271" w:lineRule="exact"/>
        <w:jc w:val="center"/>
        <w:rPr>
          <w:rFonts w:hint="eastAsia" w:ascii="黑体" w:eastAsia="黑体"/>
          <w:sz w:val="24"/>
        </w:rPr>
        <w:sectPr>
          <w:type w:val="continuous"/>
          <w:pgSz w:w="11900" w:h="16840"/>
          <w:pgMar w:top="1460" w:right="1540" w:bottom="280" w:left="1680" w:header="720" w:footer="720" w:gutter="0"/>
        </w:sectPr>
      </w:pPr>
    </w:p>
    <w:p>
      <w:pPr>
        <w:pStyle w:val="5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00" w:h="16840"/>
          <w:pgMar w:top="1600" w:right="1540" w:bottom="280" w:left="1680" w:header="720" w:footer="720" w:gutter="0"/>
        </w:sectPr>
      </w:pPr>
    </w:p>
    <w:p>
      <w:pPr>
        <w:spacing w:before="130"/>
        <w:ind w:left="1273" w:right="1404" w:firstLine="0"/>
        <w:jc w:val="center"/>
        <w:rPr>
          <w:sz w:val="30"/>
        </w:rPr>
      </w:pPr>
      <w:r>
        <w:rPr>
          <w:sz w:val="30"/>
        </w:rPr>
        <w:t>目录</w:t>
      </w:r>
    </w:p>
    <w:sdt>
      <w:sdtPr>
        <w:rPr>
          <w:rFonts w:ascii="宋体" w:hAnsi="宋体" w:eastAsia="宋体" w:cs="宋体"/>
          <w:sz w:val="21"/>
          <w:szCs w:val="22"/>
          <w:lang w:val="en-US" w:eastAsia="en-US" w:bidi="ar-SA"/>
        </w:rPr>
        <w:id w:val="147470023"/>
        <w15:color w:val="DBDBDB"/>
        <w:docPartObj>
          <w:docPartGallery w:val="Table of Contents"/>
          <w:docPartUnique/>
        </w:docPartObj>
      </w:sdtPr>
      <w:sdtEndPr>
        <w:rPr>
          <w:rFonts w:ascii="Times New Roman" w:hAnsi="宋体" w:eastAsia="Times New Roman" w:cs="宋体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TOC \o "1-3" \h \u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_Toc34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  <w:lang w:val="en-US" w:eastAsia="zh-CN"/>
            </w:rPr>
            <w:t xml:space="preserve">1. </w:t>
          </w:r>
          <w:r>
            <w:rPr>
              <w:rFonts w:hint="eastAsia" w:ascii="黑体" w:hAnsi="黑体" w:eastAsia="黑体" w:cs="黑体"/>
              <w:lang w:val="en-US" w:eastAsia="zh-CN"/>
            </w:rPr>
            <w:t>ORACLE 数据库的启动和关闭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_Toc34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_Toc26648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99"/>
            </w:rPr>
            <w:t xml:space="preserve">1.1 </w:t>
          </w:r>
          <w:r>
            <w:rPr>
              <w:rFonts w:hint="eastAsia" w:ascii="黑体" w:hAnsi="黑体" w:eastAsia="黑体" w:cs="黑体"/>
            </w:rPr>
            <w:t>ORACLE 数据库的启动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_Toc26648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_Toc22136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99"/>
            </w:rPr>
            <w:t xml:space="preserve">1.2 </w:t>
          </w:r>
          <w:r>
            <w:rPr>
              <w:rFonts w:hint="eastAsia" w:ascii="黑体" w:hAnsi="黑体" w:eastAsia="黑体" w:cs="黑体"/>
            </w:rPr>
            <w:t>ORACLE 数据库的关闭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_Toc22136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_Toc7679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2. </w:t>
          </w:r>
          <w:r>
            <w:rPr>
              <w:rFonts w:hint="eastAsia" w:ascii="黑体" w:hAnsi="黑体" w:eastAsia="黑体" w:cs="黑体"/>
              <w:lang w:val="en-US" w:eastAsia="zh-CN"/>
            </w:rPr>
            <w:t>数库实例创建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_Toc7679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_Toc16161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3. </w:t>
          </w:r>
          <w:r>
            <w:rPr>
              <w:rFonts w:hint="eastAsia" w:ascii="黑体" w:hAnsi="黑体" w:eastAsia="黑体" w:cs="黑体"/>
            </w:rPr>
            <w:t>表空间管理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_Toc16161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_Toc9605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3.1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创建永久表空间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_Toc9605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_Toc16941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3.2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lang w:val="en-US" w:eastAsia="zh-CN"/>
            </w:rPr>
            <w:t>删除表空间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_Toc16941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_Toc13611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3.3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创建临时表空间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_Toc13611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_Toc6144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3.4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增加数据文件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_Toc6144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_Toc14342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4. </w:t>
          </w:r>
          <w:r>
            <w:rPr>
              <w:rFonts w:hint="eastAsia" w:ascii="黑体" w:hAnsi="黑体" w:eastAsia="黑体" w:cs="黑体"/>
            </w:rPr>
            <w:t>用户管理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_Toc14342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_Toc19091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4.1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创建用户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_Toc19091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2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_Toc5757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4.2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给用户授予权限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_Toc5757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4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_Toc21951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4.3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修改用户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_Toc21951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4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_Toc26087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4.4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删除用户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_Toc26087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4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_Toc26327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4.5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lang w:val="en-US" w:eastAsia="zh-CN"/>
            </w:rPr>
            <w:t>重置sys/system 密码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_Toc26327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4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_Toc15932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5. </w:t>
          </w:r>
          <w:r>
            <w:rPr>
              <w:rFonts w:hint="eastAsia" w:ascii="黑体" w:hAnsi="黑体" w:eastAsia="黑体" w:cs="黑体"/>
            </w:rPr>
            <w:t>数据库的备份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_Toc15932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5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_Toc7710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5.1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物理备份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_Toc7710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5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_Toc11832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5.2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逻辑备份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_Toc11832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6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_Toc2265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  <w:szCs w:val="21"/>
            </w:rPr>
            <w:t xml:space="preserve">1)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表方式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_Toc2265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6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_Toc18843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  <w:szCs w:val="21"/>
            </w:rPr>
            <w:t xml:space="preserve">2)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用户方式，可以按用户分别导出数据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_Toc18843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6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_Toc272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  <w:szCs w:val="21"/>
            </w:rPr>
            <w:t xml:space="preserve">3)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全库方式，最好每天都做一个全库的逻辑备份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_Toc272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6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_Toc27250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6. </w:t>
          </w:r>
          <w:r>
            <w:rPr>
              <w:rFonts w:hint="eastAsia" w:ascii="黑体" w:hAnsi="黑体" w:eastAsia="黑体" w:cs="黑体"/>
            </w:rPr>
            <w:t>数据库的恢复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_Toc27250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_Toc18491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6.1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恢复非归档数据库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_Toc18491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7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6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HYPERLINK \l _Toc17795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  <w:w w:val="99"/>
            </w:rPr>
            <w:t xml:space="preserve">6.2 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逻辑恢复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ab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instrText xml:space="preserve"> PAGEREF _Toc17795 </w:instrTex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separate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t>7</w:t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  <w:r>
            <w:rPr>
              <w:rFonts w:hint="eastAsia" w:ascii="黑体" w:hAnsi="黑体" w:eastAsia="黑体" w:cs="黑体"/>
              <w:b w:val="0"/>
              <w:bCs w:val="0"/>
              <w:i w:val="0"/>
              <w:iCs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_Toc7277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7. </w:t>
          </w:r>
          <w:r>
            <w:rPr>
              <w:rFonts w:hint="eastAsia" w:ascii="黑体" w:hAnsi="黑体" w:eastAsia="黑体" w:cs="黑体"/>
              <w:lang w:val="en-US" w:eastAsia="zh-CN"/>
            </w:rPr>
            <w:t>安装与卸载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_Toc7277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_Toc13149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99"/>
            </w:rPr>
            <w:t xml:space="preserve">7.1 </w:t>
          </w:r>
          <w:r>
            <w:rPr>
              <w:rFonts w:hint="eastAsia" w:ascii="黑体" w:hAnsi="黑体" w:eastAsia="黑体" w:cs="黑体"/>
            </w:rPr>
            <w:t>oracle</w:t>
          </w:r>
          <w:r>
            <w:rPr>
              <w:rFonts w:hint="eastAsia" w:ascii="黑体" w:hAnsi="黑体" w:eastAsia="黑体" w:cs="黑体"/>
              <w:lang w:val="en-US" w:eastAsia="zh-CN"/>
            </w:rPr>
            <w:t xml:space="preserve"> 11G</w:t>
          </w:r>
          <w:r>
            <w:rPr>
              <w:rFonts w:hint="eastAsia" w:ascii="黑体" w:hAnsi="黑体" w:eastAsia="黑体" w:cs="黑体"/>
            </w:rPr>
            <w:t>数据库</w:t>
          </w:r>
          <w:r>
            <w:rPr>
              <w:rFonts w:hint="eastAsia" w:ascii="黑体" w:hAnsi="黑体" w:eastAsia="黑体" w:cs="黑体"/>
              <w:spacing w:val="-23"/>
            </w:rPr>
            <w:t>安装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_Toc13149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7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_Toc10215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99"/>
            </w:rPr>
            <w:t xml:space="preserve">7.2 </w:t>
          </w:r>
          <w:r>
            <w:rPr>
              <w:rFonts w:hint="eastAsia" w:ascii="黑体" w:hAnsi="黑体" w:eastAsia="黑体" w:cs="黑体"/>
            </w:rPr>
            <w:t>oracle</w:t>
          </w:r>
          <w:r>
            <w:rPr>
              <w:rFonts w:hint="eastAsia" w:ascii="黑体" w:hAnsi="黑体" w:eastAsia="黑体" w:cs="黑体"/>
              <w:lang w:val="en-US" w:eastAsia="zh-CN"/>
            </w:rPr>
            <w:t xml:space="preserve"> 11G</w:t>
          </w:r>
          <w:r>
            <w:rPr>
              <w:rFonts w:hint="eastAsia" w:ascii="黑体" w:hAnsi="黑体" w:eastAsia="黑体" w:cs="黑体"/>
            </w:rPr>
            <w:t>数据库</w:t>
          </w:r>
          <w:r>
            <w:rPr>
              <w:rFonts w:hint="eastAsia" w:ascii="黑体" w:hAnsi="黑体" w:eastAsia="黑体" w:cs="黑体"/>
              <w:lang w:val="en-US" w:eastAsia="zh-CN"/>
            </w:rPr>
            <w:t>卸载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_Toc10215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16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pStyle w:val="10"/>
            <w:tabs>
              <w:tab w:val="right" w:leader="dot" w:pos="8680"/>
            </w:tabs>
            <w:rPr>
              <w:rFonts w:hint="eastAsia" w:ascii="黑体" w:hAnsi="黑体" w:eastAsia="黑体" w:cs="黑体"/>
            </w:rPr>
          </w:pP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HYPERLINK \l _Toc3376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  <w:bCs/>
              <w:w w:val="100"/>
              <w:szCs w:val="30"/>
            </w:rPr>
            <w:t xml:space="preserve">8. </w:t>
          </w:r>
          <w:r>
            <w:rPr>
              <w:rFonts w:hint="eastAsia" w:ascii="黑体" w:hAnsi="黑体" w:eastAsia="黑体" w:cs="黑体"/>
            </w:rPr>
            <w:t>客户端网络服务名配置</w:t>
          </w:r>
          <w:r>
            <w:rPr>
              <w:rFonts w:hint="eastAsia" w:ascii="黑体" w:hAnsi="黑体" w:eastAsia="黑体" w:cs="黑体"/>
            </w:rPr>
            <w:tab/>
          </w:r>
          <w:r>
            <w:rPr>
              <w:rFonts w:hint="eastAsia" w:ascii="黑体" w:hAnsi="黑体" w:eastAsia="黑体" w:cs="黑体"/>
            </w:rPr>
            <w:fldChar w:fldCharType="begin"/>
          </w:r>
          <w:r>
            <w:rPr>
              <w:rFonts w:hint="eastAsia" w:ascii="黑体" w:hAnsi="黑体" w:eastAsia="黑体" w:cs="黑体"/>
            </w:rPr>
            <w:instrText xml:space="preserve"> PAGEREF _Toc3376 </w:instrText>
          </w:r>
          <w:r>
            <w:rPr>
              <w:rFonts w:hint="eastAsia" w:ascii="黑体" w:hAnsi="黑体" w:eastAsia="黑体" w:cs="黑体"/>
            </w:rPr>
            <w:fldChar w:fldCharType="separate"/>
          </w:r>
          <w:r>
            <w:rPr>
              <w:rFonts w:hint="eastAsia" w:ascii="黑体" w:hAnsi="黑体" w:eastAsia="黑体" w:cs="黑体"/>
            </w:rPr>
            <w:t>22</w:t>
          </w:r>
          <w:r>
            <w:rPr>
              <w:rFonts w:hint="eastAsia" w:ascii="黑体" w:hAnsi="黑体" w:eastAsia="黑体" w:cs="黑体"/>
            </w:rPr>
            <w:fldChar w:fldCharType="end"/>
          </w:r>
          <w:r>
            <w:rPr>
              <w:rFonts w:hint="eastAsia" w:ascii="黑体" w:hAnsi="黑体" w:eastAsia="黑体" w:cs="黑体"/>
            </w:rPr>
            <w:fldChar w:fldCharType="end"/>
          </w:r>
        </w:p>
        <w:p>
          <w:pPr>
            <w:spacing w:after="0" w:line="240" w:lineRule="auto"/>
            <w:jc w:val="left"/>
            <w:rPr>
              <w:rFonts w:ascii="Times New Roman" w:eastAsia="Times New Roman"/>
            </w:rPr>
            <w:sectPr>
              <w:headerReference r:id="rId3" w:type="default"/>
              <w:pgSz w:w="11900" w:h="16840"/>
              <w:pgMar w:top="1420" w:right="1540" w:bottom="280" w:left="1680" w:header="851" w:footer="0" w:gutter="0"/>
            </w:sectPr>
          </w:pPr>
          <w:r>
            <w:rPr>
              <w:rFonts w:hint="eastAsia" w:ascii="黑体" w:hAnsi="黑体" w:eastAsia="黑体" w:cs="黑体"/>
            </w:rPr>
            <w:fldChar w:fldCharType="end"/>
          </w:r>
        </w:p>
      </w:sdtContent>
    </w:sdt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5"/>
        <w:rPr>
          <w:rFonts w:ascii="Times New Roman"/>
          <w:sz w:val="20"/>
        </w:rPr>
      </w:pPr>
    </w:p>
    <w:p>
      <w:pPr>
        <w:spacing w:before="1"/>
        <w:ind w:left="0" w:right="249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2</w:t>
      </w:r>
    </w:p>
    <w:p>
      <w:pPr>
        <w:spacing w:after="0"/>
        <w:jc w:val="right"/>
        <w:rPr>
          <w:rFonts w:ascii="Times New Roman"/>
          <w:sz w:val="18"/>
        </w:rPr>
        <w:sectPr>
          <w:headerReference r:id="rId4" w:type="even"/>
          <w:pgSz w:w="11900" w:h="16840"/>
          <w:pgMar w:top="1600" w:right="1540" w:bottom="280" w:left="1680" w:header="0" w:footer="0" w:gutter="0"/>
        </w:sect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6"/>
        <w:rPr>
          <w:rFonts w:ascii="Times New Roman"/>
          <w:sz w:val="19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66" w:after="0" w:line="240" w:lineRule="auto"/>
        <w:ind w:left="602" w:right="0" w:hanging="482"/>
        <w:jc w:val="left"/>
        <w:outlineLvl w:val="0"/>
        <w:rPr>
          <w:rFonts w:hint="eastAsia"/>
          <w:lang w:val="en-US" w:eastAsia="zh-CN"/>
        </w:rPr>
      </w:pPr>
      <w:bookmarkStart w:id="0" w:name="1．ORACLE数据库的启动和关闭"/>
      <w:bookmarkEnd w:id="0"/>
      <w:bookmarkStart w:id="1" w:name="_bookmark0"/>
      <w:bookmarkEnd w:id="1"/>
      <w:bookmarkStart w:id="2" w:name="_Toc34"/>
      <w:r>
        <w:rPr>
          <w:rFonts w:hint="eastAsia"/>
          <w:lang w:val="en-US" w:eastAsia="zh-CN"/>
        </w:rPr>
        <w:t>ORACLE 数据库的启动和关闭</w:t>
      </w:r>
      <w:bookmarkEnd w:id="2"/>
    </w:p>
    <w:p>
      <w:pPr>
        <w:pStyle w:val="5"/>
        <w:spacing w:before="4"/>
        <w:rPr>
          <w:sz w:val="49"/>
        </w:rPr>
      </w:pPr>
    </w:p>
    <w:p>
      <w:pPr>
        <w:pStyle w:val="15"/>
        <w:numPr>
          <w:ilvl w:val="1"/>
          <w:numId w:val="1"/>
        </w:numPr>
        <w:tabs>
          <w:tab w:val="left" w:pos="544"/>
        </w:tabs>
        <w:spacing w:before="0" w:after="0" w:line="240" w:lineRule="auto"/>
        <w:ind w:left="543" w:right="0" w:hanging="423"/>
        <w:jc w:val="left"/>
        <w:outlineLvl w:val="1"/>
        <w:rPr>
          <w:sz w:val="26"/>
        </w:rPr>
      </w:pPr>
      <w:bookmarkStart w:id="3" w:name="_bookmark1"/>
      <w:bookmarkEnd w:id="3"/>
      <w:bookmarkStart w:id="4" w:name="1.1 ORACLE数据库的启动"/>
      <w:bookmarkEnd w:id="4"/>
      <w:r>
        <w:rPr>
          <w:rFonts w:hint="eastAsia" w:ascii="Times New Roman"/>
          <w:b/>
          <w:sz w:val="28"/>
          <w:lang w:val="en-US" w:eastAsia="zh-CN"/>
        </w:rPr>
        <w:t xml:space="preserve"> </w:t>
      </w:r>
      <w:bookmarkStart w:id="5" w:name="_Toc26648"/>
      <w:r>
        <w:rPr>
          <w:rFonts w:ascii="Times New Roman" w:eastAsia="Times New Roman"/>
          <w:b/>
          <w:sz w:val="28"/>
        </w:rPr>
        <w:t xml:space="preserve">ORACLE </w:t>
      </w:r>
      <w:r>
        <w:rPr>
          <w:sz w:val="28"/>
        </w:rPr>
        <w:t>数据库的启动</w:t>
      </w:r>
      <w:bookmarkEnd w:id="5"/>
      <w:r>
        <w:rPr>
          <w:sz w:val="28"/>
        </w:rPr>
        <w:t xml:space="preserve"> </w:t>
      </w:r>
    </w:p>
    <w:p>
      <w:pPr>
        <w:pStyle w:val="5"/>
        <w:spacing w:before="5"/>
        <w:rPr>
          <w:sz w:val="38"/>
        </w:rPr>
      </w:pPr>
    </w:p>
    <w:p>
      <w:pPr>
        <w:pStyle w:val="5"/>
        <w:ind w:left="540"/>
      </w:pPr>
      <w:r>
        <w:t xml:space="preserve">以操作系统 </w:t>
      </w:r>
      <w:r>
        <w:rPr>
          <w:rFonts w:ascii="Times New Roman" w:eastAsia="Times New Roman"/>
        </w:rPr>
        <w:t xml:space="preserve">oracle </w:t>
      </w:r>
      <w:r>
        <w:t>用户登录，执行命令</w:t>
      </w:r>
    </w:p>
    <w:p>
      <w:pPr>
        <w:pStyle w:val="5"/>
        <w:tabs>
          <w:tab w:val="left" w:pos="1485"/>
          <w:tab w:val="left" w:pos="3946"/>
        </w:tabs>
        <w:spacing w:before="199" w:line="417" w:lineRule="auto"/>
        <w:ind w:left="539" w:right="2333"/>
      </w:pPr>
      <w:r>
        <w:rPr>
          <w:rFonts w:ascii="Times New Roman" w:eastAsia="Times New Roman"/>
        </w:rPr>
        <w:t>lsnrctl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start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启动 </w:t>
      </w:r>
      <w:r>
        <w:rPr>
          <w:rFonts w:ascii="Times New Roman" w:eastAsia="Times New Roman"/>
        </w:rPr>
        <w:t>Oracle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网络监听进程</w:t>
      </w:r>
      <w:r>
        <w:t>执行命令</w:t>
      </w:r>
    </w:p>
    <w:p>
      <w:pPr>
        <w:pStyle w:val="5"/>
        <w:tabs>
          <w:tab w:val="left" w:pos="1451"/>
          <w:tab w:val="left" w:pos="3981"/>
        </w:tabs>
        <w:spacing w:line="417" w:lineRule="auto"/>
        <w:ind w:left="539" w:right="3156"/>
      </w:pPr>
      <w:r>
        <w:rPr>
          <w:rFonts w:ascii="Times New Roman" w:eastAsia="Times New Roman"/>
        </w:rPr>
        <w:t>sqlplus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/nolog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调用 </w:t>
      </w:r>
      <w:r>
        <w:rPr>
          <w:rFonts w:ascii="Times New Roman" w:eastAsia="Times New Roman"/>
        </w:rPr>
        <w:t>sqlplus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8"/>
        </w:rPr>
        <w:t>工具</w:t>
      </w:r>
      <w:r>
        <w:rPr>
          <w:spacing w:val="-27"/>
        </w:rPr>
        <w:t xml:space="preserve">在 </w:t>
      </w:r>
      <w:r>
        <w:rPr>
          <w:rFonts w:ascii="Times New Roman" w:eastAsia="Times New Roman"/>
        </w:rPr>
        <w:t xml:space="preserve">sqlplus </w:t>
      </w:r>
      <w:r>
        <w:t>命令行模式下执行</w:t>
      </w:r>
    </w:p>
    <w:p>
      <w:pPr>
        <w:pStyle w:val="5"/>
        <w:tabs>
          <w:tab w:val="left" w:pos="1918"/>
          <w:tab w:val="left" w:pos="2186"/>
          <w:tab w:val="left" w:pos="4035"/>
        </w:tabs>
        <w:spacing w:line="269" w:lineRule="exact"/>
        <w:ind w:left="539"/>
      </w:pPr>
      <w:r>
        <w:rPr>
          <w:rFonts w:ascii="Times New Roman" w:eastAsia="Times New Roman"/>
        </w:rPr>
        <w:t>SQL&gt;connect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/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as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sysdba</w:t>
      </w:r>
      <w:r>
        <w:rPr>
          <w:rFonts w:ascii="Times New Roman" w:eastAsia="Times New Roman"/>
        </w:rPr>
        <w:tab/>
      </w:r>
      <w:r>
        <w:t>以数据库管理员登录</w:t>
      </w:r>
    </w:p>
    <w:p>
      <w:pPr>
        <w:pStyle w:val="5"/>
        <w:tabs>
          <w:tab w:val="left" w:pos="3987"/>
        </w:tabs>
        <w:spacing w:before="199"/>
        <w:ind w:left="539"/>
      </w:pPr>
      <w:r>
        <w:rPr>
          <w:rFonts w:ascii="Times New Roman" w:eastAsia="Times New Roman"/>
        </w:rPr>
        <w:t>SQL&gt;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startup</w:t>
      </w:r>
      <w:r>
        <w:rPr>
          <w:rFonts w:ascii="Times New Roman" w:eastAsia="Times New Roman"/>
        </w:rPr>
        <w:tab/>
      </w:r>
      <w:r>
        <w:t>启动数据库</w:t>
      </w:r>
    </w:p>
    <w:p>
      <w:pPr>
        <w:pStyle w:val="5"/>
        <w:spacing w:before="199"/>
        <w:ind w:left="539"/>
      </w:pPr>
      <w:r>
        <w:t>执行命令</w:t>
      </w:r>
    </w:p>
    <w:p>
      <w:pPr>
        <w:pStyle w:val="5"/>
        <w:tabs>
          <w:tab w:val="left" w:pos="3993"/>
        </w:tabs>
        <w:spacing w:before="199"/>
        <w:ind w:left="539"/>
      </w:pPr>
      <w:r>
        <w:rPr>
          <w:rFonts w:ascii="Times New Roman" w:eastAsia="Times New Roman"/>
        </w:rPr>
        <w:t>SQL&gt;exit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退出 </w:t>
      </w:r>
      <w:r>
        <w:rPr>
          <w:rFonts w:ascii="Times New Roman" w:eastAsia="Times New Roman"/>
        </w:rPr>
        <w:t>sqlplus</w:t>
      </w:r>
      <w:r>
        <w:rPr>
          <w:rFonts w:ascii="Times New Roman" w:eastAsia="Times New Roman"/>
          <w:spacing w:val="-2"/>
        </w:rPr>
        <w:t xml:space="preserve"> </w:t>
      </w:r>
      <w:r>
        <w:t>命令行模式</w:t>
      </w:r>
    </w:p>
    <w:p>
      <w:pPr>
        <w:pStyle w:val="5"/>
        <w:tabs>
          <w:tab w:val="left" w:pos="3993"/>
        </w:tabs>
        <w:spacing w:before="199"/>
        <w:ind w:left="539"/>
      </w:pPr>
    </w:p>
    <w:p>
      <w:pPr>
        <w:pStyle w:val="5"/>
        <w:rPr>
          <w:rFonts w:hint="eastAsia" w:eastAsia="宋体"/>
          <w:sz w:val="24"/>
          <w:lang w:eastAsia="zh-CN"/>
        </w:rPr>
      </w:pPr>
    </w:p>
    <w:p>
      <w:pPr>
        <w:pStyle w:val="15"/>
        <w:numPr>
          <w:ilvl w:val="1"/>
          <w:numId w:val="1"/>
        </w:numPr>
        <w:tabs>
          <w:tab w:val="left" w:pos="544"/>
        </w:tabs>
        <w:spacing w:before="185" w:after="0" w:line="240" w:lineRule="auto"/>
        <w:ind w:left="543" w:right="0" w:hanging="423"/>
        <w:jc w:val="left"/>
        <w:outlineLvl w:val="1"/>
        <w:rPr>
          <w:sz w:val="26"/>
        </w:rPr>
      </w:pPr>
      <w:bookmarkStart w:id="6" w:name="1.2 ORACLE数据库的关闭"/>
      <w:bookmarkEnd w:id="6"/>
      <w:bookmarkStart w:id="7" w:name="_bookmark2"/>
      <w:bookmarkEnd w:id="7"/>
      <w:r>
        <w:rPr>
          <w:rFonts w:hint="eastAsia" w:ascii="Times New Roman"/>
          <w:b/>
          <w:sz w:val="28"/>
          <w:lang w:val="en-US" w:eastAsia="zh-CN"/>
        </w:rPr>
        <w:t xml:space="preserve"> </w:t>
      </w:r>
      <w:bookmarkStart w:id="8" w:name="_Toc22136"/>
      <w:r>
        <w:rPr>
          <w:rFonts w:ascii="Times New Roman" w:eastAsia="Times New Roman"/>
          <w:b/>
          <w:sz w:val="28"/>
        </w:rPr>
        <w:t xml:space="preserve">ORACLE </w:t>
      </w:r>
      <w:r>
        <w:rPr>
          <w:sz w:val="28"/>
        </w:rPr>
        <w:t>数据库的关闭</w:t>
      </w:r>
      <w:bookmarkEnd w:id="8"/>
      <w:r>
        <w:rPr>
          <w:sz w:val="28"/>
        </w:rPr>
        <w:t xml:space="preserve"> </w:t>
      </w:r>
    </w:p>
    <w:p>
      <w:pPr>
        <w:pStyle w:val="5"/>
        <w:spacing w:before="4"/>
        <w:rPr>
          <w:sz w:val="38"/>
        </w:rPr>
      </w:pPr>
    </w:p>
    <w:p>
      <w:pPr>
        <w:pStyle w:val="5"/>
        <w:ind w:left="540"/>
      </w:pPr>
      <w:r>
        <w:t xml:space="preserve">以操作系统 </w:t>
      </w:r>
      <w:r>
        <w:rPr>
          <w:rFonts w:ascii="Times New Roman" w:eastAsia="Times New Roman"/>
        </w:rPr>
        <w:t xml:space="preserve">oracle </w:t>
      </w:r>
      <w:r>
        <w:t>用户登录，执行命令</w:t>
      </w:r>
    </w:p>
    <w:p>
      <w:pPr>
        <w:pStyle w:val="5"/>
        <w:tabs>
          <w:tab w:val="left" w:pos="1451"/>
          <w:tab w:val="left" w:pos="3981"/>
        </w:tabs>
        <w:spacing w:before="199" w:line="417" w:lineRule="auto"/>
        <w:ind w:left="539" w:right="3156"/>
      </w:pPr>
      <w:r>
        <w:rPr>
          <w:rFonts w:ascii="Times New Roman" w:eastAsia="Times New Roman"/>
        </w:rPr>
        <w:t>sqlplus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/nolog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调用 </w:t>
      </w:r>
      <w:r>
        <w:rPr>
          <w:rFonts w:ascii="Times New Roman" w:eastAsia="Times New Roman"/>
        </w:rPr>
        <w:t>sqlplus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8"/>
        </w:rPr>
        <w:t>工具</w:t>
      </w:r>
      <w:r>
        <w:rPr>
          <w:spacing w:val="-27"/>
        </w:rPr>
        <w:t xml:space="preserve">在 </w:t>
      </w:r>
      <w:r>
        <w:rPr>
          <w:rFonts w:ascii="Times New Roman" w:eastAsia="Times New Roman"/>
        </w:rPr>
        <w:t xml:space="preserve">sqlplus </w:t>
      </w:r>
      <w:r>
        <w:t>命令行模式下执行</w:t>
      </w:r>
    </w:p>
    <w:p>
      <w:pPr>
        <w:pStyle w:val="5"/>
        <w:tabs>
          <w:tab w:val="left" w:pos="1918"/>
          <w:tab w:val="left" w:pos="2186"/>
          <w:tab w:val="left" w:pos="3929"/>
        </w:tabs>
        <w:spacing w:line="269" w:lineRule="exact"/>
        <w:ind w:left="539"/>
      </w:pPr>
      <w:r>
        <w:rPr>
          <w:rFonts w:ascii="Times New Roman" w:eastAsia="Times New Roman"/>
        </w:rPr>
        <w:t>SQL&gt;connect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/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as</w:t>
      </w:r>
      <w:r>
        <w:rPr>
          <w:rFonts w:ascii="Times New Roman" w:eastAsia="Times New Roman"/>
          <w:spacing w:val="-1"/>
        </w:rPr>
        <w:t xml:space="preserve"> </w:t>
      </w:r>
      <w:r>
        <w:rPr>
          <w:rFonts w:ascii="Times New Roman" w:eastAsia="Times New Roman"/>
        </w:rPr>
        <w:t>sysdba</w:t>
      </w:r>
      <w:r>
        <w:rPr>
          <w:rFonts w:ascii="Times New Roman" w:eastAsia="Times New Roman"/>
        </w:rPr>
        <w:tab/>
      </w:r>
      <w:r>
        <w:t>以数据库管理员登录</w:t>
      </w:r>
    </w:p>
    <w:p>
      <w:pPr>
        <w:pStyle w:val="5"/>
        <w:tabs>
          <w:tab w:val="left" w:pos="2136"/>
          <w:tab w:val="left" w:pos="3965"/>
        </w:tabs>
        <w:spacing w:before="199" w:line="417" w:lineRule="auto"/>
        <w:ind w:left="539" w:right="3662"/>
      </w:pPr>
      <w:r>
        <w:rPr>
          <w:rFonts w:ascii="Times New Roman" w:eastAsia="Times New Roman"/>
        </w:rPr>
        <w:t>SQL&gt;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ascii="Times New Roman" w:eastAsia="Times New Roman"/>
        </w:rPr>
        <w:t>shutdown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immediate</w:t>
      </w:r>
      <w:r>
        <w:rPr>
          <w:rFonts w:ascii="Times New Roman" w:eastAsia="Times New Roman"/>
        </w:rPr>
        <w:tab/>
      </w:r>
      <w:r>
        <w:rPr>
          <w:spacing w:val="-4"/>
        </w:rPr>
        <w:t>关闭数据库</w:t>
      </w:r>
      <w:r>
        <w:t>执行命令</w:t>
      </w:r>
    </w:p>
    <w:p>
      <w:pPr>
        <w:pStyle w:val="5"/>
        <w:tabs>
          <w:tab w:val="left" w:pos="3993"/>
        </w:tabs>
        <w:spacing w:line="417" w:lineRule="auto"/>
        <w:ind w:left="539" w:right="2514"/>
      </w:pPr>
      <w:r>
        <w:rPr>
          <w:rFonts w:ascii="Times New Roman" w:eastAsia="Times New Roman"/>
        </w:rPr>
        <w:t>SQL&gt;exit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退出 </w:t>
      </w:r>
      <w:r>
        <w:rPr>
          <w:rFonts w:ascii="Times New Roman" w:eastAsia="Times New Roman"/>
        </w:rPr>
        <w:t>sqlplus</w:t>
      </w:r>
      <w:r>
        <w:rPr>
          <w:rFonts w:ascii="Times New Roman" w:eastAsia="Times New Roman"/>
          <w:spacing w:val="-2"/>
        </w:rPr>
        <w:t xml:space="preserve"> </w:t>
      </w:r>
      <w:r>
        <w:rPr>
          <w:spacing w:val="-3"/>
        </w:rPr>
        <w:t>命令行模式</w:t>
      </w:r>
      <w:r>
        <w:t>执行命令</w:t>
      </w:r>
    </w:p>
    <w:p>
      <w:pPr>
        <w:pStyle w:val="5"/>
        <w:tabs>
          <w:tab w:val="left" w:pos="1485"/>
          <w:tab w:val="left" w:pos="3934"/>
        </w:tabs>
        <w:spacing w:line="417" w:lineRule="auto"/>
        <w:ind w:left="539" w:right="2345"/>
      </w:pPr>
      <w:r>
        <w:rPr>
          <w:rFonts w:ascii="Times New Roman" w:eastAsia="Times New Roman"/>
        </w:rPr>
        <w:t>lsnctrl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>stop</w:t>
      </w:r>
      <w:r>
        <w:rPr>
          <w:rFonts w:ascii="Times New Roman" w:eastAsia="Times New Roman"/>
        </w:rPr>
        <w:tab/>
      </w:r>
      <w:r>
        <w:rPr>
          <w:spacing w:val="-18"/>
        </w:rPr>
        <w:t xml:space="preserve">关闭 </w:t>
      </w:r>
      <w:r>
        <w:rPr>
          <w:rFonts w:ascii="Times New Roman" w:eastAsia="Times New Roman"/>
        </w:rPr>
        <w:t>Oracle</w:t>
      </w:r>
      <w:r>
        <w:rPr>
          <w:rFonts w:ascii="Times New Roman" w:eastAsia="Times New Roman"/>
          <w:spacing w:val="51"/>
        </w:rPr>
        <w:t xml:space="preserve"> </w:t>
      </w:r>
      <w:r>
        <w:rPr>
          <w:spacing w:val="-3"/>
        </w:rPr>
        <w:t>网络监听进程</w:t>
      </w:r>
      <w:r>
        <w:t>等数据库关闭后</w:t>
      </w:r>
      <w:r>
        <w:rPr>
          <w:rFonts w:ascii="Times New Roman" w:eastAsia="Times New Roman"/>
        </w:rPr>
        <w:t>,</w:t>
      </w:r>
      <w:r>
        <w:t>才能关闭服务器。</w:t>
      </w:r>
    </w:p>
    <w:p>
      <w:pPr>
        <w:spacing w:after="0" w:line="417" w:lineRule="auto"/>
        <w:sectPr>
          <w:headerReference r:id="rId5" w:type="default"/>
          <w:footerReference r:id="rId7" w:type="default"/>
          <w:headerReference r:id="rId6" w:type="even"/>
          <w:footerReference r:id="rId8" w:type="even"/>
          <w:pgSz w:w="11900" w:h="16840"/>
          <w:pgMar w:top="1420" w:right="1540" w:bottom="1220" w:left="1680" w:header="851" w:footer="1037" w:gutter="0"/>
          <w:pgNumType w:start="1"/>
        </w:sectPr>
      </w:pPr>
    </w:p>
    <w:p>
      <w:pPr>
        <w:pStyle w:val="5"/>
        <w:spacing w:before="12"/>
        <w:rPr>
          <w:sz w:val="8"/>
        </w:rPr>
      </w:pPr>
    </w:p>
    <w:p>
      <w:pPr>
        <w:pStyle w:val="5"/>
        <w:spacing w:before="12"/>
        <w:rPr>
          <w:sz w:val="8"/>
        </w:rPr>
      </w:pPr>
    </w:p>
    <w:p>
      <w:pPr>
        <w:pStyle w:val="5"/>
        <w:spacing w:before="12"/>
        <w:rPr>
          <w:sz w:val="8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66" w:after="0" w:line="240" w:lineRule="auto"/>
        <w:ind w:left="602" w:right="0" w:hanging="482"/>
        <w:jc w:val="left"/>
        <w:outlineLvl w:val="0"/>
      </w:pPr>
      <w:bookmarkStart w:id="9" w:name="_Toc7679"/>
      <w:r>
        <w:rPr>
          <w:rFonts w:hint="eastAsia"/>
          <w:lang w:val="en-US" w:eastAsia="zh-CN"/>
        </w:rPr>
        <w:t>数库实例创建</w:t>
      </w:r>
      <w:bookmarkEnd w:id="9"/>
    </w:p>
    <w:p>
      <w:pPr>
        <w:rPr>
          <w:rFonts w:hint="eastAsia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23" w:lineRule="atLeast"/>
        <w:ind w:left="0" w:right="0" w:firstLine="0"/>
        <w:rPr>
          <w:rFonts w:hint="default" w:ascii="宋体" w:hAnsi="宋体" w:eastAsia="宋体" w:cs="宋体"/>
          <w:sz w:val="21"/>
          <w:szCs w:val="21"/>
          <w:lang w:val="en-US" w:eastAsia="en-US" w:bidi="ar-SA"/>
        </w:rPr>
      </w:pPr>
      <w:r>
        <w:rPr>
          <w:rFonts w:hint="default" w:ascii="宋体" w:hAnsi="宋体" w:eastAsia="宋体" w:cs="宋体"/>
          <w:sz w:val="21"/>
          <w:szCs w:val="21"/>
          <w:lang w:val="en-US" w:eastAsia="en-US" w:bidi="ar-SA"/>
        </w:rPr>
        <w:t>在开始菜单栏找到安装好的</w:t>
      </w:r>
      <w:r>
        <w:rPr>
          <w:rFonts w:hint="eastAsia" w:cs="宋体"/>
          <w:sz w:val="21"/>
          <w:szCs w:val="21"/>
          <w:lang w:val="en-US" w:eastAsia="zh-CN" w:bidi="ar-SA"/>
        </w:rPr>
        <w:t xml:space="preserve">Oracle文件程序，选择Database configuration Assistant </w:t>
      </w:r>
      <w:r>
        <w:rPr>
          <w:rFonts w:hint="default" w:ascii="宋体" w:hAnsi="宋体" w:eastAsia="宋体" w:cs="宋体"/>
          <w:sz w:val="21"/>
          <w:szCs w:val="21"/>
          <w:lang w:val="en-US" w:eastAsia="en-US" w:bidi="ar-SA"/>
        </w:rPr>
        <w:t>点击。</w:t>
      </w:r>
    </w:p>
    <w:p>
      <w:pPr>
        <w:rPr>
          <w:rFonts w:hint="default" w:ascii="宋体" w:hAnsi="宋体" w:eastAsia="宋体" w:cs="宋体"/>
          <w:sz w:val="21"/>
          <w:szCs w:val="21"/>
          <w:lang w:val="en-US" w:eastAsia="en-US" w:bidi="ar-SA"/>
        </w:rPr>
      </w:pPr>
    </w:p>
    <w:p>
      <w:pPr>
        <w:rPr>
          <w:rFonts w:hint="default" w:ascii="宋体" w:hAnsi="宋体" w:eastAsia="宋体" w:cs="宋体"/>
          <w:sz w:val="21"/>
          <w:szCs w:val="21"/>
          <w:lang w:val="en-US" w:eastAsia="en-US" w:bidi="ar-SA"/>
        </w:rPr>
      </w:pP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进入操作主界面，点击下一步</w:t>
      </w:r>
    </w:p>
    <w:p>
      <w:pPr>
        <w:pStyle w:val="5"/>
        <w:spacing w:before="12"/>
        <w:rPr>
          <w:sz w:val="8"/>
        </w:rPr>
      </w:pPr>
    </w:p>
    <w:p>
      <w:pPr>
        <w:pStyle w:val="5"/>
        <w:spacing w:before="12"/>
        <w:rPr>
          <w:sz w:val="8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5905" cy="3809365"/>
            <wp:effectExtent l="0" t="0" r="1714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sz w:val="8"/>
        </w:rPr>
      </w:pP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hint="eastAsia" w:cs="宋体"/>
          <w:sz w:val="24"/>
          <w:szCs w:val="24"/>
          <w:lang w:val="en-US" w:eastAsia="zh-CN"/>
        </w:rPr>
      </w:pPr>
    </w:p>
    <w:p>
      <w:pPr>
        <w:pStyle w:val="5"/>
        <w:spacing w:before="1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选择想要操作的类型，新建数据库，再点击下一步</w:t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6710" cy="3874135"/>
            <wp:effectExtent l="0" t="0" r="2540" b="12065"/>
            <wp:docPr id="2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387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设置新建数据库名称</w:t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4650" cy="3894455"/>
            <wp:effectExtent l="0" t="0" r="12700" b="10795"/>
            <wp:docPr id="2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389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hint="eastAsia" w:cs="宋体"/>
          <w:sz w:val="24"/>
          <w:szCs w:val="24"/>
          <w:lang w:val="en-US" w:eastAsia="zh-CN"/>
        </w:rPr>
      </w:pPr>
    </w:p>
    <w:p>
      <w:pPr>
        <w:pStyle w:val="5"/>
        <w:spacing w:before="12"/>
        <w:rPr>
          <w:rFonts w:hint="eastAsia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设置账户登录口令</w:t>
      </w:r>
    </w:p>
    <w:p>
      <w:pPr>
        <w:pStyle w:val="5"/>
        <w:spacing w:before="12"/>
        <w:rPr>
          <w:rFonts w:hint="default" w:cs="宋体"/>
          <w:sz w:val="24"/>
          <w:szCs w:val="24"/>
          <w:lang w:val="en-US" w:eastAsia="zh-CN"/>
        </w:rPr>
      </w:pP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7350" cy="3903345"/>
            <wp:effectExtent l="0" t="0" r="0" b="1905"/>
            <wp:docPr id="2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903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设置字符集、大小连接方式等</w:t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9570" cy="3890645"/>
            <wp:effectExtent l="0" t="0" r="17780" b="14605"/>
            <wp:docPr id="2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3890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cs="宋体"/>
          <w:sz w:val="24"/>
          <w:szCs w:val="24"/>
          <w:lang w:val="en-US" w:eastAsia="zh-CN"/>
        </w:rPr>
        <w:t>创建数据库完成。</w:t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55920" cy="3895090"/>
            <wp:effectExtent l="0" t="0" r="11430" b="10160"/>
            <wp:docPr id="2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5"/>
        <w:spacing w:before="12"/>
        <w:rPr>
          <w:rFonts w:ascii="宋体" w:hAnsi="宋体" w:eastAsia="宋体" w:cs="宋体"/>
          <w:sz w:val="24"/>
          <w:szCs w:val="24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66" w:after="0" w:line="240" w:lineRule="auto"/>
        <w:ind w:left="602" w:right="0" w:hanging="482"/>
        <w:jc w:val="left"/>
        <w:outlineLvl w:val="0"/>
      </w:pPr>
      <w:bookmarkStart w:id="10" w:name="2．表空间管理"/>
      <w:bookmarkEnd w:id="10"/>
      <w:bookmarkStart w:id="11" w:name="_bookmark3"/>
      <w:bookmarkEnd w:id="11"/>
      <w:bookmarkStart w:id="12" w:name="_Toc16161"/>
      <w:r>
        <w:t>表空间管理</w:t>
      </w:r>
      <w:bookmarkEnd w:id="12"/>
    </w:p>
    <w:p>
      <w:pPr>
        <w:pStyle w:val="5"/>
        <w:spacing w:before="4"/>
        <w:rPr>
          <w:sz w:val="49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13" w:name="_bookmark4"/>
      <w:bookmarkEnd w:id="13"/>
      <w:bookmarkStart w:id="14" w:name="2.1 创建永久表空间"/>
      <w:bookmarkEnd w:id="14"/>
      <w:bookmarkStart w:id="15" w:name="_Toc9605"/>
      <w:r>
        <w:t>创建永久表空间</w:t>
      </w:r>
      <w:bookmarkEnd w:id="15"/>
    </w:p>
    <w:p>
      <w:pPr>
        <w:pStyle w:val="5"/>
        <w:spacing w:before="7"/>
        <w:rPr>
          <w:sz w:val="39"/>
        </w:rPr>
      </w:pPr>
    </w:p>
    <w:p>
      <w:pPr>
        <w:pStyle w:val="5"/>
        <w:tabs>
          <w:tab w:val="left" w:pos="1124"/>
        </w:tabs>
        <w:spacing w:line="451" w:lineRule="auto"/>
        <w:ind w:left="961" w:right="4367" w:hanging="842"/>
      </w:pPr>
      <w:r>
        <w:rPr>
          <w:rFonts w:ascii="Times New Roman" w:hAnsi="Times New Roman" w:eastAsia="Times New Roman"/>
          <w:spacing w:val="-4"/>
        </w:rPr>
        <w:t>CREATE</w:t>
      </w:r>
      <w:r>
        <w:rPr>
          <w:rFonts w:ascii="Times New Roman" w:hAnsi="Times New Roman" w:eastAsia="Times New Roman"/>
          <w:spacing w:val="-4"/>
        </w:rPr>
        <w:tab/>
      </w:r>
      <w:r>
        <w:rPr>
          <w:rFonts w:ascii="Times New Roman" w:hAnsi="Times New Roman" w:eastAsia="Times New Roman"/>
          <w:spacing w:val="-4"/>
        </w:rPr>
        <w:tab/>
      </w:r>
      <w:r>
        <w:rPr>
          <w:rFonts w:ascii="Times New Roman" w:hAnsi="Times New Roman" w:eastAsia="Times New Roman"/>
          <w:spacing w:val="-4"/>
        </w:rPr>
        <w:t xml:space="preserve">TABLESPACE </w:t>
      </w:r>
      <w:r>
        <w:rPr>
          <w:rFonts w:ascii="Times New Roman" w:hAnsi="Times New Roman" w:eastAsia="Times New Roman"/>
        </w:rPr>
        <w:t xml:space="preserve">tablespace </w:t>
      </w:r>
      <w:r>
        <w:rPr>
          <w:rFonts w:ascii="Times New Roman" w:hAnsi="Times New Roman" w:eastAsia="Times New Roman"/>
          <w:spacing w:val="-6"/>
        </w:rPr>
        <w:t xml:space="preserve">DATAFILE </w:t>
      </w:r>
      <w:r>
        <w:t>‘</w:t>
      </w:r>
      <w:r>
        <w:rPr>
          <w:rFonts w:ascii="Times New Roman" w:hAnsi="Times New Roman" w:eastAsia="Times New Roman"/>
        </w:rPr>
        <w:t>filename</w:t>
      </w:r>
      <w:r>
        <w:t xml:space="preserve">’ </w:t>
      </w:r>
      <w:r>
        <w:rPr>
          <w:rFonts w:ascii="Times New Roman" w:hAnsi="Times New Roman" w:eastAsia="Times New Roman"/>
        </w:rPr>
        <w:t>SIZE</w:t>
      </w:r>
      <w:r>
        <w:rPr>
          <w:rFonts w:ascii="Times New Roman" w:hAnsi="Times New Roman" w:eastAsia="Times New Roman"/>
          <w:spacing w:val="10"/>
        </w:rPr>
        <w:t xml:space="preserve"> </w:t>
      </w:r>
      <w:r>
        <w:rPr>
          <w:rFonts w:ascii="Times New Roman" w:hAnsi="Times New Roman" w:eastAsia="Times New Roman"/>
        </w:rPr>
        <w:t>nM</w:t>
      </w:r>
      <w:r>
        <w:t>；</w:t>
      </w:r>
    </w:p>
    <w:p>
      <w:pPr>
        <w:pStyle w:val="3"/>
        <w:numPr>
          <w:ilvl w:val="1"/>
          <w:numId w:val="1"/>
        </w:numPr>
        <w:tabs>
          <w:tab w:val="left" w:pos="611"/>
        </w:tabs>
        <w:spacing w:before="185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16" w:name="_Toc16941"/>
      <w:r>
        <w:rPr>
          <w:rFonts w:hint="eastAsia" w:ascii="Times New Roman"/>
          <w:lang w:val="en-US" w:eastAsia="zh-CN"/>
        </w:rPr>
        <w:t>删除表空间</w:t>
      </w:r>
      <w:bookmarkEnd w:id="16"/>
    </w:p>
    <w:p/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12" w:line="400" w:lineRule="exact"/>
        <w:textAlignment w:val="auto"/>
        <w:rPr>
          <w:rFonts w:hint="default" w:ascii="Times New Roman"/>
        </w:rPr>
      </w:pPr>
      <w:r>
        <w:rPr>
          <w:rFonts w:hint="default" w:ascii="Courier New" w:hAnsi="Courier New"/>
          <w:color w:val="000000"/>
          <w:sz w:val="16"/>
        </w:rPr>
        <w:t xml:space="preserve">  </w:t>
      </w:r>
      <w:r>
        <w:rPr>
          <w:rFonts w:hint="default" w:ascii="Times New Roman"/>
        </w:rPr>
        <w:t>DROP</w:t>
      </w:r>
      <w:r>
        <w:rPr>
          <w:rFonts w:hint="default" w:ascii="Times New Roman"/>
        </w:rPr>
        <w:tab/>
      </w:r>
      <w:r>
        <w:rPr>
          <w:rFonts w:hint="default" w:ascii="Times New Roman"/>
        </w:rPr>
        <w:t>TABLESPACE</w:t>
      </w:r>
      <w:r>
        <w:rPr>
          <w:rFonts w:hint="default" w:ascii="Times New Roman"/>
        </w:rPr>
        <w:tab/>
      </w:r>
      <w:r>
        <w:rPr>
          <w:rFonts w:ascii="Times New Roman" w:hAnsi="Times New Roman" w:eastAsia="Times New Roman"/>
        </w:rPr>
        <w:t xml:space="preserve">tablespace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default" w:ascii="Times New Roman"/>
        </w:rPr>
        <w:t xml:space="preserve">INCLUDING </w:t>
      </w:r>
      <w:r>
        <w:rPr>
          <w:rFonts w:hint="default" w:ascii="Times New Roman"/>
        </w:rPr>
        <w:tab/>
      </w:r>
      <w:r>
        <w:rPr>
          <w:rFonts w:hint="default" w:ascii="Times New Roman"/>
        </w:rPr>
        <w:t xml:space="preserve">CONTENTS </w:t>
      </w:r>
      <w:r>
        <w:rPr>
          <w:rFonts w:hint="default" w:ascii="Times New Roman"/>
        </w:rPr>
        <w:tab/>
      </w:r>
      <w:r>
        <w:rPr>
          <w:rFonts w:hint="default" w:ascii="Times New Roman"/>
        </w:rPr>
        <w:t>AND</w:t>
      </w:r>
      <w:r>
        <w:rPr>
          <w:rFonts w:hint="default" w:ascii="Times New Roman"/>
        </w:rPr>
        <w:tab/>
      </w:r>
      <w:r>
        <w:rPr>
          <w:rFonts w:hint="default" w:ascii="Times New Roman"/>
        </w:rPr>
        <w:t xml:space="preserve"> DATAFILES;</w:t>
      </w:r>
    </w:p>
    <w:p>
      <w:pPr>
        <w:pStyle w:val="5"/>
        <w:spacing w:before="12"/>
        <w:rPr>
          <w:rFonts w:hint="default" w:ascii="Times New Roman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17" w:name="2.2 创建临时表空间"/>
      <w:bookmarkEnd w:id="17"/>
      <w:bookmarkStart w:id="18" w:name="_bookmark5"/>
      <w:bookmarkEnd w:id="18"/>
      <w:bookmarkStart w:id="19" w:name="_Toc13611"/>
      <w:r>
        <w:t>创建临时表空间</w:t>
      </w:r>
      <w:bookmarkEnd w:id="19"/>
    </w:p>
    <w:p>
      <w:pPr>
        <w:pStyle w:val="5"/>
        <w:spacing w:before="6"/>
        <w:rPr>
          <w:sz w:val="39"/>
        </w:rPr>
      </w:pPr>
    </w:p>
    <w:p>
      <w:pPr>
        <w:pStyle w:val="5"/>
        <w:tabs>
          <w:tab w:val="left" w:pos="1123"/>
          <w:tab w:val="left" w:pos="2610"/>
        </w:tabs>
        <w:ind w:left="120"/>
        <w:rPr>
          <w:rFonts w:ascii="Times New Roman"/>
        </w:rPr>
      </w:pPr>
      <w:r>
        <w:rPr>
          <w:rFonts w:ascii="Times New Roman"/>
          <w:spacing w:val="-4"/>
        </w:rPr>
        <w:t>CREATE</w:t>
      </w:r>
      <w:r>
        <w:rPr>
          <w:rFonts w:ascii="Times New Roman"/>
          <w:spacing w:val="-4"/>
        </w:rPr>
        <w:tab/>
      </w:r>
      <w:r>
        <w:rPr>
          <w:rFonts w:ascii="Times New Roman"/>
        </w:rPr>
        <w:t>TEMPORARY</w:t>
      </w:r>
      <w:r>
        <w:rPr>
          <w:rFonts w:ascii="Times New Roman"/>
        </w:rPr>
        <w:tab/>
      </w:r>
      <w:r>
        <w:rPr>
          <w:rFonts w:ascii="Times New Roman"/>
          <w:spacing w:val="-4"/>
        </w:rPr>
        <w:t>TABLESPACE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tablespace</w:t>
      </w:r>
    </w:p>
    <w:p>
      <w:pPr>
        <w:pStyle w:val="5"/>
        <w:spacing w:before="5"/>
        <w:rPr>
          <w:rFonts w:ascii="Times New Roman"/>
          <w:sz w:val="18"/>
        </w:rPr>
      </w:pPr>
    </w:p>
    <w:p>
      <w:pPr>
        <w:pStyle w:val="5"/>
        <w:ind w:left="961"/>
      </w:pPr>
      <w:r>
        <w:rPr>
          <w:rFonts w:ascii="Times New Roman" w:hAnsi="Times New Roman" w:eastAsia="Times New Roman"/>
        </w:rPr>
        <w:t xml:space="preserve">DATAFILE </w:t>
      </w:r>
      <w:r>
        <w:t>‘</w:t>
      </w:r>
      <w:r>
        <w:rPr>
          <w:rFonts w:ascii="Times New Roman" w:hAnsi="Times New Roman" w:eastAsia="Times New Roman"/>
        </w:rPr>
        <w:t>filename</w:t>
      </w:r>
      <w:r>
        <w:t xml:space="preserve">’ </w:t>
      </w:r>
      <w:r>
        <w:rPr>
          <w:rFonts w:ascii="Times New Roman" w:hAnsi="Times New Roman" w:eastAsia="Times New Roman"/>
        </w:rPr>
        <w:t>SIZE nM</w:t>
      </w:r>
      <w:r>
        <w:t>；</w:t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185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20" w:name="2.3 增加数据文件"/>
      <w:bookmarkEnd w:id="20"/>
      <w:bookmarkStart w:id="21" w:name="_bookmark6"/>
      <w:bookmarkEnd w:id="21"/>
      <w:bookmarkStart w:id="22" w:name="_Toc6144"/>
      <w:r>
        <w:t>增加数据文件</w:t>
      </w:r>
      <w:bookmarkEnd w:id="22"/>
    </w:p>
    <w:p>
      <w:pPr>
        <w:pStyle w:val="5"/>
        <w:spacing w:before="5"/>
        <w:rPr>
          <w:sz w:val="38"/>
        </w:rPr>
      </w:pPr>
    </w:p>
    <w:p>
      <w:pPr>
        <w:pStyle w:val="5"/>
        <w:ind w:left="120"/>
      </w:pPr>
      <w:r>
        <w:t>为表空间添加数据文件，以扩大表空间。</w:t>
      </w:r>
    </w:p>
    <w:p>
      <w:pPr>
        <w:pStyle w:val="5"/>
        <w:spacing w:before="213"/>
        <w:ind w:left="120"/>
        <w:rPr>
          <w:rFonts w:ascii="Times New Roman"/>
        </w:rPr>
      </w:pPr>
      <w:r>
        <w:rPr>
          <w:rFonts w:ascii="Times New Roman"/>
        </w:rPr>
        <w:t xml:space="preserve">ALTER </w:t>
      </w:r>
      <w:r>
        <w:rPr>
          <w:rFonts w:hint="eastAsia" w:ascii="Times New Roman"/>
          <w:lang w:val="en-US" w:eastAsia="zh-CN"/>
        </w:rPr>
        <w:t xml:space="preserve"> </w:t>
      </w:r>
      <w:r>
        <w:rPr>
          <w:rFonts w:ascii="Times New Roman"/>
        </w:rPr>
        <w:t xml:space="preserve">TABLESPACE </w:t>
      </w:r>
      <w:r>
        <w:rPr>
          <w:rFonts w:hint="eastAsia" w:ascii="Times New Roman"/>
          <w:lang w:val="en-US" w:eastAsia="zh-CN"/>
        </w:rPr>
        <w:t xml:space="preserve"> </w:t>
      </w:r>
      <w:r>
        <w:rPr>
          <w:rFonts w:ascii="Times New Roman"/>
        </w:rPr>
        <w:t>tablespace</w:t>
      </w:r>
    </w:p>
    <w:p>
      <w:pPr>
        <w:pStyle w:val="5"/>
        <w:spacing w:before="5"/>
        <w:rPr>
          <w:rFonts w:ascii="Times New Roman"/>
          <w:sz w:val="18"/>
        </w:rPr>
      </w:pPr>
    </w:p>
    <w:p>
      <w:pPr>
        <w:pStyle w:val="5"/>
        <w:ind w:left="960"/>
      </w:pPr>
      <w:r>
        <w:rPr>
          <w:rFonts w:ascii="Times New Roman" w:hAnsi="Times New Roman" w:eastAsia="Times New Roman"/>
        </w:rPr>
        <w:t xml:space="preserve">ADD </w:t>
      </w:r>
      <w:r>
        <w:rPr>
          <w:rFonts w:hint="eastAsia" w:ascii="Times New Roman" w:hAnsi="Times New Roman"/>
          <w:lang w:val="en-US" w:eastAsia="zh-CN"/>
        </w:rPr>
        <w:t xml:space="preserve">  </w:t>
      </w:r>
      <w:bookmarkStart w:id="74" w:name="_GoBack"/>
      <w:bookmarkEnd w:id="74"/>
      <w:r>
        <w:rPr>
          <w:rFonts w:ascii="Times New Roman" w:hAnsi="Times New Roman" w:eastAsia="Times New Roman"/>
        </w:rPr>
        <w:t xml:space="preserve">DATAFILE </w:t>
      </w:r>
      <w:r>
        <w:t>‘</w:t>
      </w:r>
      <w:r>
        <w:rPr>
          <w:rFonts w:ascii="Times New Roman" w:hAnsi="Times New Roman" w:eastAsia="Times New Roman"/>
        </w:rPr>
        <w:t>filename</w:t>
      </w:r>
      <w:r>
        <w:t xml:space="preserve">’ </w:t>
      </w:r>
      <w:r>
        <w:rPr>
          <w:rFonts w:ascii="Times New Roman" w:hAnsi="Times New Roman" w:eastAsia="Times New Roman"/>
        </w:rPr>
        <w:t>SIZE nM</w:t>
      </w:r>
      <w:r>
        <w:t>；</w:t>
      </w:r>
    </w:p>
    <w:p>
      <w:pPr>
        <w:pStyle w:val="5"/>
        <w:ind w:left="960"/>
      </w:pPr>
    </w:p>
    <w:p>
      <w:pPr>
        <w:pStyle w:val="5"/>
        <w:rPr>
          <w:sz w:val="24"/>
        </w:rPr>
      </w:pPr>
    </w:p>
    <w:p>
      <w:pPr>
        <w:pStyle w:val="5"/>
        <w:spacing w:before="9"/>
        <w:rPr>
          <w:sz w:val="23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0" w:after="0" w:line="240" w:lineRule="auto"/>
        <w:ind w:left="602" w:right="0" w:hanging="482"/>
        <w:jc w:val="left"/>
        <w:outlineLvl w:val="0"/>
      </w:pPr>
      <w:bookmarkStart w:id="23" w:name="_bookmark7"/>
      <w:bookmarkEnd w:id="23"/>
      <w:bookmarkStart w:id="24" w:name="3．用户管理"/>
      <w:bookmarkEnd w:id="24"/>
      <w:bookmarkStart w:id="25" w:name="_Toc14342"/>
      <w:r>
        <w:t>用户管理</w:t>
      </w:r>
      <w:bookmarkEnd w:id="25"/>
    </w:p>
    <w:p>
      <w:pPr>
        <w:pStyle w:val="5"/>
        <w:spacing w:before="5"/>
        <w:rPr>
          <w:sz w:val="49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26" w:name="3.1 创建用户"/>
      <w:bookmarkEnd w:id="26"/>
      <w:bookmarkStart w:id="27" w:name="_bookmark8"/>
      <w:bookmarkEnd w:id="27"/>
      <w:bookmarkStart w:id="28" w:name="_Toc19091"/>
      <w:r>
        <w:t>创建用户</w:t>
      </w:r>
      <w:bookmarkEnd w:id="28"/>
    </w:p>
    <w:p>
      <w:pPr>
        <w:pStyle w:val="5"/>
        <w:spacing w:before="6"/>
        <w:rPr>
          <w:sz w:val="38"/>
        </w:rPr>
      </w:pPr>
    </w:p>
    <w:p>
      <w:pPr>
        <w:pStyle w:val="5"/>
        <w:ind w:left="330"/>
      </w:pPr>
      <w:r>
        <w:t xml:space="preserve">创建用户的 </w:t>
      </w:r>
      <w:r>
        <w:rPr>
          <w:rFonts w:ascii="Times New Roman" w:eastAsia="Times New Roman"/>
        </w:rPr>
        <w:t xml:space="preserve">SQL </w:t>
      </w:r>
      <w:r>
        <w:t>命令如下：</w:t>
      </w:r>
    </w:p>
    <w:p>
      <w:pPr>
        <w:pStyle w:val="5"/>
        <w:tabs>
          <w:tab w:val="left" w:pos="4879"/>
        </w:tabs>
        <w:spacing w:before="199"/>
        <w:ind w:left="329"/>
      </w:pPr>
      <w:r>
        <w:rPr>
          <w:rFonts w:ascii="Times New Roman" w:eastAsia="Times New Roman"/>
          <w:spacing w:val="-4"/>
        </w:rPr>
        <w:t>CREATE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hint="eastAsia" w:ascii="Times New Roman"/>
          <w:spacing w:val="-2"/>
          <w:lang w:val="en-US" w:eastAsia="zh-CN"/>
        </w:rPr>
        <w:t xml:space="preserve">   </w:t>
      </w:r>
      <w:r>
        <w:rPr>
          <w:rFonts w:ascii="Times New Roman" w:eastAsia="Times New Roman"/>
        </w:rPr>
        <w:t>USER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hint="eastAsia" w:ascii="Times New Roman"/>
          <w:spacing w:val="-2"/>
          <w:lang w:val="en-US" w:eastAsia="zh-CN"/>
        </w:rPr>
        <w:t xml:space="preserve">  </w:t>
      </w:r>
      <w:r>
        <w:rPr>
          <w:rFonts w:ascii="Times New Roman" w:eastAsia="Times New Roman"/>
        </w:rPr>
        <w:t>username</w:t>
      </w:r>
      <w:r>
        <w:rPr>
          <w:rFonts w:ascii="Times New Roman" w:eastAsia="Times New Roman"/>
        </w:rPr>
        <w:tab/>
      </w:r>
      <w:r>
        <w:t>用户名</w:t>
      </w:r>
    </w:p>
    <w:p>
      <w:pPr>
        <w:pStyle w:val="5"/>
        <w:tabs>
          <w:tab w:val="left" w:pos="4148"/>
          <w:tab w:val="left" w:pos="4811"/>
        </w:tabs>
        <w:spacing w:before="199" w:line="417" w:lineRule="auto"/>
        <w:ind w:left="329" w:right="325"/>
      </w:pPr>
      <w:r>
        <w:rPr>
          <w:rFonts w:ascii="Times New Roman" w:eastAsia="Times New Roman"/>
        </w:rPr>
        <w:t>IDENTIFIED</w:t>
      </w:r>
      <w:r>
        <w:rPr>
          <w:rFonts w:ascii="Times New Roman" w:eastAsia="Times New Roman"/>
          <w:spacing w:val="-2"/>
        </w:rPr>
        <w:t xml:space="preserve"> </w:t>
      </w:r>
      <w:r>
        <w:rPr>
          <w:rFonts w:hint="eastAsia" w:ascii="Times New Roman"/>
          <w:spacing w:val="-2"/>
          <w:lang w:val="en-US" w:eastAsia="zh-CN"/>
        </w:rPr>
        <w:t xml:space="preserve">  </w:t>
      </w:r>
      <w:r>
        <w:rPr>
          <w:rFonts w:ascii="Times New Roman" w:eastAsia="Times New Roman"/>
        </w:rPr>
        <w:t>BY</w:t>
      </w:r>
      <w:r>
        <w:rPr>
          <w:rFonts w:ascii="Times New Roman" w:eastAsia="Times New Roman"/>
          <w:spacing w:val="-10"/>
        </w:rPr>
        <w:t xml:space="preserve"> </w:t>
      </w:r>
      <w:r>
        <w:rPr>
          <w:rFonts w:hint="eastAsia" w:ascii="Times New Roman"/>
          <w:spacing w:val="-10"/>
          <w:lang w:val="en-US" w:eastAsia="zh-CN"/>
        </w:rPr>
        <w:t xml:space="preserve">  </w:t>
      </w:r>
      <w:r>
        <w:rPr>
          <w:rFonts w:ascii="Times New Roman" w:eastAsia="Times New Roman"/>
        </w:rPr>
        <w:t>password</w:t>
      </w:r>
      <w:r>
        <w:rPr>
          <w:rFonts w:ascii="Times New Roman" w:eastAsia="Times New Roman"/>
        </w:rPr>
        <w:tab/>
      </w:r>
      <w:r>
        <w:t>使用数据库验证方式验证用户，口令</w:t>
      </w:r>
      <w:r>
        <w:rPr>
          <w:spacing w:val="-50"/>
        </w:rPr>
        <w:t xml:space="preserve"> </w:t>
      </w:r>
      <w:r>
        <w:rPr>
          <w:rFonts w:ascii="Times New Roman" w:eastAsia="Times New Roman"/>
          <w:spacing w:val="-3"/>
        </w:rPr>
        <w:t xml:space="preserve">password </w:t>
      </w:r>
      <w:r>
        <w:rPr>
          <w:rFonts w:ascii="Times New Roman" w:eastAsia="Times New Roman"/>
          <w:spacing w:val="-6"/>
        </w:rPr>
        <w:t>DEFAULT</w:t>
      </w:r>
      <w:r>
        <w:rPr>
          <w:rFonts w:hint="eastAsia" w:ascii="Times New Roman"/>
          <w:spacing w:val="-6"/>
          <w:lang w:val="en-US" w:eastAsia="zh-CN"/>
        </w:rPr>
        <w:t xml:space="preserve"> </w:t>
      </w:r>
      <w:r>
        <w:rPr>
          <w:rFonts w:ascii="Times New Roman" w:eastAsia="Times New Roman"/>
          <w:spacing w:val="-8"/>
        </w:rPr>
        <w:t xml:space="preserve"> </w:t>
      </w:r>
      <w:r>
        <w:rPr>
          <w:rFonts w:hint="eastAsia" w:ascii="Times New Roman"/>
          <w:spacing w:val="-8"/>
          <w:lang w:val="en-US" w:eastAsia="zh-CN"/>
        </w:rPr>
        <w:t xml:space="preserve"> </w:t>
      </w:r>
      <w:r>
        <w:rPr>
          <w:rFonts w:ascii="Times New Roman" w:eastAsia="Times New Roman"/>
          <w:spacing w:val="-5"/>
        </w:rPr>
        <w:t>TABLESPACE</w:t>
      </w:r>
      <w:r>
        <w:rPr>
          <w:rFonts w:ascii="Times New Roman" w:eastAsia="Times New Roman"/>
        </w:rPr>
        <w:t xml:space="preserve"> </w:t>
      </w:r>
      <w:r>
        <w:rPr>
          <w:rFonts w:hint="eastAsia" w:ascii="Times New Roman"/>
          <w:lang w:val="en-US" w:eastAsia="zh-CN"/>
        </w:rPr>
        <w:t xml:space="preserve">  </w:t>
      </w:r>
      <w:r>
        <w:rPr>
          <w:rFonts w:ascii="Times New Roman" w:eastAsia="Times New Roman"/>
        </w:rPr>
        <w:t>tablespacename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</w:rPr>
        <w:tab/>
      </w:r>
      <w:r>
        <w:t>指定用户缺省表空间</w:t>
      </w:r>
    </w:p>
    <w:p>
      <w:pPr>
        <w:pStyle w:val="5"/>
        <w:tabs>
          <w:tab w:val="left" w:pos="4855"/>
        </w:tabs>
        <w:spacing w:line="417" w:lineRule="auto"/>
        <w:ind w:left="329" w:right="1934"/>
      </w:pPr>
      <w:r>
        <w:rPr>
          <w:rFonts w:ascii="Times New Roman" w:eastAsia="Times New Roman"/>
        </w:rPr>
        <w:t>TEMPORARY</w:t>
      </w:r>
      <w:r>
        <w:rPr>
          <w:rFonts w:ascii="Times New Roman" w:eastAsia="Times New Roman"/>
          <w:spacing w:val="-15"/>
        </w:rPr>
        <w:t xml:space="preserve"> </w:t>
      </w:r>
      <w:r>
        <w:rPr>
          <w:rFonts w:hint="eastAsia" w:ascii="Times New Roman"/>
          <w:spacing w:val="-15"/>
          <w:lang w:val="en-US" w:eastAsia="zh-CN"/>
        </w:rPr>
        <w:t xml:space="preserve">  </w:t>
      </w:r>
      <w:r>
        <w:rPr>
          <w:rFonts w:ascii="Times New Roman" w:eastAsia="Times New Roman"/>
          <w:spacing w:val="-4"/>
        </w:rPr>
        <w:t xml:space="preserve">TABLESPACE </w:t>
      </w:r>
      <w:r>
        <w:rPr>
          <w:rFonts w:hint="eastAsia" w:ascii="Times New Roman"/>
          <w:spacing w:val="-4"/>
          <w:lang w:val="en-US" w:eastAsia="zh-CN"/>
        </w:rPr>
        <w:t xml:space="preserve">  </w:t>
      </w:r>
      <w:r>
        <w:rPr>
          <w:rFonts w:ascii="Times New Roman" w:eastAsia="Times New Roman"/>
        </w:rPr>
        <w:t>tablespacename</w:t>
      </w:r>
      <w:r>
        <w:t>；</w:t>
      </w:r>
      <w:r>
        <w:tab/>
      </w:r>
      <w:r>
        <w:rPr>
          <w:spacing w:val="-2"/>
        </w:rPr>
        <w:t>指定用户临时表空间</w:t>
      </w:r>
      <w:r>
        <w:rPr>
          <w:spacing w:val="-1"/>
        </w:rPr>
        <w:t xml:space="preserve">最好指定表空间，否则默认为 </w:t>
      </w:r>
      <w:r>
        <w:rPr>
          <w:rFonts w:ascii="Times New Roman" w:eastAsia="Times New Roman"/>
        </w:rPr>
        <w:t xml:space="preserve">SYSTEM </w:t>
      </w:r>
      <w:r>
        <w:t>表空间。</w:t>
      </w:r>
    </w:p>
    <w:p>
      <w:pPr>
        <w:spacing w:after="0" w:line="417" w:lineRule="auto"/>
        <w:sectPr>
          <w:pgSz w:w="11900" w:h="16840"/>
          <w:pgMar w:top="1420" w:right="1540" w:bottom="1220" w:left="1680" w:header="851" w:footer="1037" w:gutter="0"/>
        </w:sect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141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29" w:name="_bookmark9"/>
      <w:bookmarkEnd w:id="29"/>
      <w:bookmarkStart w:id="30" w:name="3.2 给用户授予权限"/>
      <w:bookmarkEnd w:id="30"/>
      <w:bookmarkStart w:id="31" w:name="_Toc5757"/>
      <w:r>
        <w:t>给用户授予权限</w:t>
      </w:r>
      <w:bookmarkEnd w:id="31"/>
    </w:p>
    <w:p>
      <w:pPr>
        <w:pStyle w:val="5"/>
        <w:spacing w:before="6"/>
        <w:rPr>
          <w:sz w:val="38"/>
        </w:rPr>
      </w:pPr>
    </w:p>
    <w:p>
      <w:pPr>
        <w:pStyle w:val="5"/>
        <w:ind w:left="330"/>
      </w:pPr>
      <w:r>
        <w:t>对于每一个用户，刚创建时权限是空的。所以要先给用户授权限，用户所执</w:t>
      </w:r>
    </w:p>
    <w:p>
      <w:pPr>
        <w:pStyle w:val="5"/>
        <w:spacing w:before="199" w:line="417" w:lineRule="auto"/>
        <w:ind w:left="358" w:right="209"/>
      </w:pPr>
      <w:r>
        <w:t xml:space="preserve">行的任何数据库操作都必须有权限来保证。最少授予用户 </w:t>
      </w:r>
      <w:r>
        <w:rPr>
          <w:rFonts w:ascii="Times New Roman" w:eastAsia="Times New Roman"/>
        </w:rPr>
        <w:t xml:space="preserve">CONNECT </w:t>
      </w:r>
      <w:r>
        <w:t xml:space="preserve">和 </w:t>
      </w:r>
      <w:r>
        <w:rPr>
          <w:rFonts w:ascii="Times New Roman" w:eastAsia="Times New Roman"/>
        </w:rPr>
        <w:t xml:space="preserve">RESOURCE </w:t>
      </w:r>
      <w:r>
        <w:t>权限，</w:t>
      </w:r>
      <w:r>
        <w:rPr>
          <w:rFonts w:ascii="Times New Roman" w:eastAsia="Times New Roman"/>
        </w:rPr>
        <w:t xml:space="preserve">SQL </w:t>
      </w:r>
      <w:r>
        <w:t>命令如下：</w:t>
      </w:r>
    </w:p>
    <w:p>
      <w:pPr>
        <w:pStyle w:val="5"/>
        <w:spacing w:line="269" w:lineRule="exact"/>
        <w:ind w:left="329"/>
        <w:rPr>
          <w:rFonts w:ascii="Times New Roman" w:eastAsia="Times New Roman"/>
        </w:rPr>
      </w:pPr>
      <w:r>
        <w:rPr>
          <w:rFonts w:ascii="Times New Roman" w:eastAsia="Times New Roman"/>
        </w:rPr>
        <w:t>GRANT CONNECT</w:t>
      </w:r>
      <w:r>
        <w:t>，</w:t>
      </w:r>
      <w:r>
        <w:rPr>
          <w:rFonts w:ascii="Times New Roman" w:eastAsia="Times New Roman"/>
        </w:rPr>
        <w:t>RESOURCE TO username;</w:t>
      </w:r>
    </w:p>
    <w:p>
      <w:pPr>
        <w:pStyle w:val="5"/>
        <w:rPr>
          <w:rFonts w:ascii="Times New Roman"/>
          <w:sz w:val="24"/>
        </w:rPr>
      </w:pPr>
    </w:p>
    <w:p>
      <w:pPr>
        <w:pStyle w:val="5"/>
        <w:spacing w:before="9"/>
        <w:rPr>
          <w:rFonts w:ascii="Times New Roman"/>
          <w:sz w:val="18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32" w:name="3.3 修改用户"/>
      <w:bookmarkEnd w:id="32"/>
      <w:bookmarkStart w:id="33" w:name="_bookmark10"/>
      <w:bookmarkEnd w:id="33"/>
      <w:bookmarkStart w:id="34" w:name="_Toc21951"/>
      <w:r>
        <w:t>修改用户</w:t>
      </w:r>
      <w:bookmarkEnd w:id="34"/>
    </w:p>
    <w:p>
      <w:pPr>
        <w:pStyle w:val="5"/>
        <w:spacing w:before="6"/>
        <w:rPr>
          <w:sz w:val="39"/>
        </w:rPr>
      </w:pPr>
    </w:p>
    <w:p>
      <w:pPr>
        <w:pStyle w:val="5"/>
        <w:spacing w:line="465" w:lineRule="auto"/>
        <w:ind w:left="330" w:right="5408"/>
        <w:rPr>
          <w:rFonts w:ascii="Times New Roman"/>
        </w:rPr>
      </w:pPr>
      <w:r>
        <w:rPr>
          <w:rFonts w:ascii="Times New Roman"/>
        </w:rPr>
        <w:t>ALTER USER username IDENTIFIED BY password</w:t>
      </w:r>
    </w:p>
    <w:p>
      <w:pPr>
        <w:pStyle w:val="5"/>
        <w:spacing w:line="451" w:lineRule="auto"/>
        <w:ind w:left="330" w:right="4060"/>
      </w:pPr>
      <w:r>
        <w:rPr>
          <w:rFonts w:ascii="Times New Roman" w:eastAsia="Times New Roman"/>
        </w:rPr>
        <w:t>DEFAULT TABLESPACE tablespacename TEMPORARY TABLESPACE tablespacename</w:t>
      </w:r>
      <w:r>
        <w:t>；</w:t>
      </w:r>
    </w:p>
    <w:p>
      <w:pPr>
        <w:pStyle w:val="5"/>
        <w:spacing w:before="11"/>
        <w:rPr>
          <w:sz w:val="19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35" w:name="3.4 删除用户"/>
      <w:bookmarkEnd w:id="35"/>
      <w:bookmarkStart w:id="36" w:name="_bookmark11"/>
      <w:bookmarkEnd w:id="36"/>
      <w:bookmarkStart w:id="37" w:name="_Toc26087"/>
      <w:r>
        <w:t>删除用户</w:t>
      </w:r>
      <w:bookmarkEnd w:id="37"/>
    </w:p>
    <w:p>
      <w:pPr>
        <w:pStyle w:val="5"/>
        <w:spacing w:before="5"/>
        <w:rPr>
          <w:sz w:val="38"/>
        </w:rPr>
      </w:pPr>
    </w:p>
    <w:p>
      <w:pPr>
        <w:pStyle w:val="5"/>
        <w:ind w:left="330"/>
      </w:pPr>
      <w:r>
        <w:t>当用户被删除时，他拥有的所有数据库对象也随之被删除。</w:t>
      </w:r>
    </w:p>
    <w:p>
      <w:pPr>
        <w:pStyle w:val="5"/>
        <w:spacing w:before="199"/>
        <w:ind w:left="330"/>
      </w:pPr>
      <w:r>
        <w:rPr>
          <w:rFonts w:ascii="Times New Roman" w:eastAsia="Times New Roman"/>
        </w:rPr>
        <w:t>DROP USER username |CASCADE</w:t>
      </w:r>
      <w:r>
        <w:t>；</w:t>
      </w:r>
    </w:p>
    <w:p>
      <w:pPr>
        <w:pStyle w:val="5"/>
        <w:spacing w:before="199" w:line="417" w:lineRule="auto"/>
        <w:ind w:left="330" w:right="252"/>
      </w:pPr>
      <w:r>
        <w:t xml:space="preserve">当被删除的用户拥有数据库对象时，必须指定 </w:t>
      </w:r>
      <w:r>
        <w:rPr>
          <w:rFonts w:ascii="Times New Roman" w:eastAsia="Times New Roman"/>
        </w:rPr>
        <w:t xml:space="preserve">CASCADE </w:t>
      </w:r>
      <w:r>
        <w:t>使用户拥有的所有数据库对象一起被删除。</w:t>
      </w:r>
    </w:p>
    <w:p>
      <w:pPr>
        <w:pStyle w:val="5"/>
        <w:spacing w:before="199" w:line="417" w:lineRule="auto"/>
        <w:ind w:left="330" w:right="252"/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38" w:name="_Toc26327"/>
      <w:r>
        <w:rPr>
          <w:rFonts w:hint="eastAsia" w:ascii="Times New Roman"/>
          <w:lang w:val="en-US" w:eastAsia="zh-CN"/>
        </w:rPr>
        <w:t>重置sys/system 密码</w:t>
      </w:r>
      <w:bookmarkEnd w:id="38"/>
    </w:p>
    <w:p>
      <w:pPr>
        <w:pStyle w:val="5"/>
        <w:ind w:left="330"/>
      </w:pP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53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en-US"/>
        </w:rPr>
        <w:t>sqlplus /nolog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lang w:val="en-US" w:eastAsia="en-US"/>
        </w:rPr>
        <w:t>调用 sqlplus 工具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539"/>
        <w:textAlignment w:val="auto"/>
        <w:rPr>
          <w:rFonts w:hint="eastAsia"/>
          <w:lang w:val="en-US" w:eastAsia="en-US"/>
        </w:rPr>
      </w:pPr>
      <w:r>
        <w:rPr>
          <w:rFonts w:hint="eastAsia"/>
          <w:lang w:val="en-US" w:eastAsia="en-US"/>
        </w:rPr>
        <w:t>connect / as sysdba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53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en-US"/>
        </w:rPr>
        <w:t>alter user sys identified by 新密码;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设置sys 新密码</w:t>
      </w:r>
    </w:p>
    <w:p>
      <w:pPr>
        <w:pStyle w:val="5"/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539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en-US"/>
        </w:rPr>
        <w:t>alter user system identified by 新密码;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设置system 新密码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宋体" w:hAnsi="宋体" w:eastAsia="宋体" w:cs="宋体"/>
          <w:kern w:val="0"/>
          <w:sz w:val="21"/>
          <w:szCs w:val="21"/>
          <w:lang w:val="en-US" w:eastAsia="en-US" w:bidi="ar-SA"/>
        </w:rPr>
      </w:pPr>
    </w:p>
    <w:p>
      <w:pPr>
        <w:pStyle w:val="5"/>
        <w:spacing w:before="199" w:line="417" w:lineRule="auto"/>
        <w:ind w:left="330" w:right="252"/>
      </w:pPr>
    </w:p>
    <w:p>
      <w:pPr>
        <w:pStyle w:val="5"/>
        <w:spacing w:before="1"/>
        <w:rPr>
          <w:sz w:val="32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0" w:after="0" w:line="240" w:lineRule="auto"/>
        <w:ind w:left="602" w:right="0" w:hanging="482"/>
        <w:jc w:val="left"/>
        <w:outlineLvl w:val="0"/>
      </w:pPr>
      <w:bookmarkStart w:id="39" w:name="_bookmark12"/>
      <w:bookmarkEnd w:id="39"/>
      <w:bookmarkStart w:id="40" w:name="4．数据库的备份"/>
      <w:bookmarkEnd w:id="40"/>
      <w:bookmarkStart w:id="41" w:name="_Toc15932"/>
      <w:r>
        <w:t>数据库的备份</w:t>
      </w:r>
      <w:bookmarkEnd w:id="41"/>
    </w:p>
    <w:p>
      <w:pPr>
        <w:pStyle w:val="5"/>
        <w:spacing w:before="5"/>
        <w:rPr>
          <w:sz w:val="49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1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42" w:name="_bookmark13"/>
      <w:bookmarkEnd w:id="42"/>
      <w:bookmarkStart w:id="43" w:name="4.1 物理备份"/>
      <w:bookmarkEnd w:id="43"/>
      <w:bookmarkStart w:id="44" w:name="_Toc7710"/>
      <w:r>
        <w:t>物理备份</w:t>
      </w:r>
      <w:bookmarkEnd w:id="44"/>
    </w:p>
    <w:p>
      <w:pPr>
        <w:pStyle w:val="5"/>
        <w:spacing w:before="4"/>
        <w:rPr>
          <w:sz w:val="38"/>
        </w:rPr>
      </w:pPr>
    </w:p>
    <w:p>
      <w:pPr>
        <w:pStyle w:val="5"/>
        <w:spacing w:line="417" w:lineRule="auto"/>
        <w:ind w:left="541" w:right="999" w:hanging="422"/>
      </w:pPr>
      <w:r>
        <w:t xml:space="preserve">物理备份是在数据库关闭情况下，备份组成数据库的必要物理文件，这些文件有： 数据文件：通过查询数据字典 </w:t>
      </w:r>
      <w:r>
        <w:rPr>
          <w:rFonts w:ascii="Times New Roman" w:eastAsia="Times New Roman"/>
        </w:rPr>
        <w:t xml:space="preserve">DBA_DATA_FILES </w:t>
      </w:r>
      <w:r>
        <w:t>可获得其完全路径名。</w:t>
      </w:r>
    </w:p>
    <w:p>
      <w:pPr>
        <w:pStyle w:val="5"/>
        <w:spacing w:line="269" w:lineRule="exact"/>
        <w:ind w:left="541"/>
      </w:pPr>
      <w:r>
        <w:t xml:space="preserve">日志文件：通过查询数据字典 </w:t>
      </w:r>
      <w:r>
        <w:rPr>
          <w:rFonts w:ascii="Times New Roman" w:eastAsia="Times New Roman"/>
        </w:rPr>
        <w:t xml:space="preserve">V$LOGFILE </w:t>
      </w:r>
      <w:r>
        <w:t>可获得其完全路径名。</w:t>
      </w:r>
    </w:p>
    <w:p>
      <w:pPr>
        <w:pStyle w:val="5"/>
        <w:spacing w:before="199" w:line="417" w:lineRule="auto"/>
        <w:ind w:left="119" w:right="1619" w:firstLine="421"/>
      </w:pPr>
      <w:r>
        <w:t xml:space="preserve">控制文件：通过查询数据字典 </w:t>
      </w:r>
      <w:r>
        <w:rPr>
          <w:rFonts w:ascii="Times New Roman" w:eastAsia="Times New Roman"/>
        </w:rPr>
        <w:t xml:space="preserve">V$PARAMETER </w:t>
      </w:r>
      <w:r>
        <w:t>可获得其完全路径名。进行物理备份的步骤如下：</w:t>
      </w:r>
    </w:p>
    <w:p>
      <w:pPr>
        <w:pStyle w:val="15"/>
        <w:numPr>
          <w:ilvl w:val="0"/>
          <w:numId w:val="2"/>
        </w:numPr>
        <w:tabs>
          <w:tab w:val="left" w:pos="888"/>
        </w:tabs>
        <w:spacing w:before="0" w:after="0" w:line="269" w:lineRule="exact"/>
        <w:ind w:left="887" w:right="0" w:hanging="362"/>
        <w:jc w:val="left"/>
        <w:rPr>
          <w:sz w:val="21"/>
        </w:rPr>
      </w:pPr>
      <w:r>
        <w:rPr>
          <w:sz w:val="21"/>
        </w:rPr>
        <w:t>记录要备份的数据库文件的完整路径名；</w:t>
      </w:r>
    </w:p>
    <w:p>
      <w:pPr>
        <w:spacing w:after="0" w:line="269" w:lineRule="exact"/>
        <w:jc w:val="left"/>
        <w:rPr>
          <w:sz w:val="21"/>
        </w:rPr>
        <w:sectPr>
          <w:pgSz w:w="11900" w:h="16840"/>
          <w:pgMar w:top="1420" w:right="1540" w:bottom="1220" w:left="1680" w:header="851" w:footer="1037" w:gutter="0"/>
        </w:sectPr>
      </w:pPr>
    </w:p>
    <w:p>
      <w:pPr>
        <w:pStyle w:val="15"/>
        <w:numPr>
          <w:ilvl w:val="0"/>
          <w:numId w:val="2"/>
        </w:numPr>
        <w:tabs>
          <w:tab w:val="left" w:pos="877"/>
        </w:tabs>
        <w:spacing w:before="108" w:after="0" w:line="240" w:lineRule="auto"/>
        <w:ind w:left="877" w:right="0" w:hanging="352"/>
        <w:jc w:val="left"/>
        <w:rPr>
          <w:sz w:val="21"/>
        </w:rPr>
      </w:pPr>
      <w:r>
        <w:rPr>
          <w:spacing w:val="-27"/>
          <w:sz w:val="21"/>
        </w:rPr>
        <w:t xml:space="preserve">用 </w:t>
      </w:r>
      <w:r>
        <w:rPr>
          <w:rFonts w:ascii="Times New Roman" w:eastAsia="Times New Roman"/>
          <w:sz w:val="21"/>
        </w:rPr>
        <w:t xml:space="preserve">SHUTDOWN </w:t>
      </w:r>
      <w:r>
        <w:rPr>
          <w:spacing w:val="-11"/>
          <w:sz w:val="21"/>
        </w:rPr>
        <w:t xml:space="preserve">命令关闭 </w:t>
      </w:r>
      <w:r>
        <w:rPr>
          <w:rFonts w:ascii="Times New Roman" w:eastAsia="Times New Roman"/>
          <w:sz w:val="21"/>
        </w:rPr>
        <w:t>Oracle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z w:val="21"/>
        </w:rPr>
        <w:t>数据库；</w:t>
      </w:r>
    </w:p>
    <w:p>
      <w:pPr>
        <w:pStyle w:val="15"/>
        <w:numPr>
          <w:ilvl w:val="0"/>
          <w:numId w:val="2"/>
        </w:numPr>
        <w:tabs>
          <w:tab w:val="left" w:pos="877"/>
        </w:tabs>
        <w:spacing w:before="199" w:after="0" w:line="240" w:lineRule="auto"/>
        <w:ind w:left="877" w:right="0" w:hanging="352"/>
        <w:jc w:val="left"/>
        <w:rPr>
          <w:sz w:val="21"/>
        </w:rPr>
      </w:pPr>
      <w:r>
        <w:rPr>
          <w:sz w:val="21"/>
        </w:rPr>
        <w:t>用备份工具（</w:t>
      </w:r>
      <w:r>
        <w:rPr>
          <w:spacing w:val="-27"/>
          <w:sz w:val="21"/>
        </w:rPr>
        <w:t xml:space="preserve">如 </w:t>
      </w:r>
      <w:r>
        <w:rPr>
          <w:rFonts w:ascii="Times New Roman" w:eastAsia="Times New Roman"/>
          <w:sz w:val="21"/>
        </w:rPr>
        <w:t>COPY</w:t>
      </w:r>
      <w:r>
        <w:rPr>
          <w:sz w:val="21"/>
        </w:rPr>
        <w:t>）备份所有的数据文件，日志文件，控制文件和参数文件；</w:t>
      </w:r>
    </w:p>
    <w:p>
      <w:pPr>
        <w:pStyle w:val="15"/>
        <w:numPr>
          <w:ilvl w:val="0"/>
          <w:numId w:val="2"/>
        </w:numPr>
        <w:tabs>
          <w:tab w:val="left" w:pos="888"/>
        </w:tabs>
        <w:spacing w:before="199" w:after="0" w:line="240" w:lineRule="auto"/>
        <w:ind w:left="887" w:right="0" w:hanging="362"/>
        <w:jc w:val="left"/>
        <w:rPr>
          <w:sz w:val="21"/>
        </w:rPr>
      </w:pPr>
      <w:r>
        <w:rPr>
          <w:spacing w:val="-18"/>
          <w:sz w:val="21"/>
        </w:rPr>
        <w:t xml:space="preserve">重启 </w:t>
      </w:r>
      <w:r>
        <w:rPr>
          <w:rFonts w:ascii="Times New Roman" w:eastAsia="Times New Roman"/>
          <w:sz w:val="21"/>
        </w:rPr>
        <w:t xml:space="preserve">Oracle </w:t>
      </w:r>
      <w:r>
        <w:rPr>
          <w:sz w:val="21"/>
        </w:rPr>
        <w:t>数据库。</w:t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1"/>
        </w:numPr>
        <w:tabs>
          <w:tab w:val="left" w:pos="542"/>
        </w:tabs>
        <w:spacing w:before="185" w:after="0" w:line="240" w:lineRule="auto"/>
        <w:ind w:left="541" w:right="0" w:hanging="421"/>
        <w:jc w:val="left"/>
        <w:outlineLvl w:val="1"/>
        <w:rPr>
          <w:rFonts w:ascii="Times New Roman" w:eastAsia="Times New Roman"/>
        </w:rPr>
      </w:pPr>
      <w:bookmarkStart w:id="45" w:name="4.2逻辑备份"/>
      <w:bookmarkEnd w:id="45"/>
      <w:bookmarkStart w:id="46" w:name="_bookmark14"/>
      <w:bookmarkEnd w:id="46"/>
      <w:bookmarkStart w:id="47" w:name="_Toc11832"/>
      <w:r>
        <w:t>逻辑备份</w:t>
      </w:r>
      <w:bookmarkEnd w:id="47"/>
    </w:p>
    <w:p>
      <w:pPr>
        <w:pStyle w:val="5"/>
        <w:spacing w:before="4"/>
        <w:rPr>
          <w:sz w:val="38"/>
        </w:rPr>
      </w:pPr>
    </w:p>
    <w:p>
      <w:pPr>
        <w:pStyle w:val="5"/>
        <w:spacing w:line="417" w:lineRule="auto"/>
        <w:ind w:left="120" w:right="250" w:firstLine="540"/>
      </w:pPr>
      <w:r>
        <w:rPr>
          <w:spacing w:val="-7"/>
        </w:rPr>
        <w:t xml:space="preserve">逻辑备份比较灵活，是我们常用的备份方式，它是指使用 </w:t>
      </w:r>
      <w:r>
        <w:rPr>
          <w:rFonts w:ascii="Times New Roman" w:eastAsia="Times New Roman"/>
          <w:spacing w:val="-3"/>
        </w:rPr>
        <w:t xml:space="preserve">EXPORT </w:t>
      </w:r>
      <w:r>
        <w:rPr>
          <w:spacing w:val="-7"/>
        </w:rPr>
        <w:t>程序，将打开数据</w:t>
      </w:r>
      <w:r>
        <w:rPr>
          <w:spacing w:val="-3"/>
        </w:rPr>
        <w:t xml:space="preserve">库中的数据保存于指定的操作系统文件中。使用 </w:t>
      </w:r>
      <w:r>
        <w:rPr>
          <w:rFonts w:ascii="Times New Roman" w:eastAsia="Times New Roman"/>
          <w:spacing w:val="-3"/>
        </w:rPr>
        <w:t xml:space="preserve">EXPORT </w:t>
      </w:r>
      <w:r>
        <w:t>命令，有三种数据导出方式：</w:t>
      </w:r>
    </w:p>
    <w:p>
      <w:pPr>
        <w:pStyle w:val="15"/>
        <w:numPr>
          <w:ilvl w:val="0"/>
          <w:numId w:val="3"/>
        </w:numPr>
        <w:tabs>
          <w:tab w:val="left" w:pos="544"/>
          <w:tab w:val="left" w:pos="545"/>
        </w:tabs>
        <w:spacing w:before="0" w:after="0" w:line="269" w:lineRule="exact"/>
        <w:ind w:left="544" w:right="0" w:hanging="424"/>
        <w:jc w:val="left"/>
        <w:outlineLvl w:val="2"/>
        <w:rPr>
          <w:sz w:val="21"/>
        </w:rPr>
      </w:pPr>
      <w:bookmarkStart w:id="48" w:name="_Toc2265"/>
      <w:r>
        <w:rPr>
          <w:sz w:val="21"/>
        </w:rPr>
        <w:t>表方式</w:t>
      </w:r>
      <w:bookmarkEnd w:id="48"/>
    </w:p>
    <w:p>
      <w:pPr>
        <w:pStyle w:val="5"/>
        <w:spacing w:before="199"/>
        <w:ind w:left="540"/>
      </w:pPr>
      <w:r>
        <w:t xml:space="preserve">将 </w:t>
      </w:r>
      <w:r>
        <w:rPr>
          <w:rFonts w:ascii="Times New Roman" w:eastAsia="Times New Roman"/>
        </w:rPr>
        <w:t xml:space="preserve">SYSTEM </w:t>
      </w:r>
      <w:r>
        <w:t xml:space="preserve">用户的 </w:t>
      </w:r>
      <w:r>
        <w:rPr>
          <w:rFonts w:ascii="Times New Roman" w:eastAsia="Times New Roman"/>
        </w:rPr>
        <w:t xml:space="preserve">type </w:t>
      </w:r>
      <w:r>
        <w:t xml:space="preserve">和 </w:t>
      </w:r>
      <w:r>
        <w:rPr>
          <w:rFonts w:ascii="Times New Roman" w:eastAsia="Times New Roman"/>
        </w:rPr>
        <w:t xml:space="preserve">hhs </w:t>
      </w:r>
      <w:r>
        <w:t xml:space="preserve">表备份到 </w:t>
      </w:r>
      <w:r>
        <w:rPr>
          <w:rFonts w:ascii="Times New Roman" w:eastAsia="Times New Roman"/>
        </w:rPr>
        <w:t xml:space="preserve">auths.dmp </w:t>
      </w:r>
      <w:r>
        <w:t>中。</w:t>
      </w:r>
    </w:p>
    <w:p>
      <w:pPr>
        <w:pStyle w:val="5"/>
        <w:spacing w:before="199"/>
        <w:ind w:left="539"/>
        <w:rPr>
          <w:rFonts w:ascii="Times New Roman" w:eastAsia="Times New Roman"/>
        </w:rPr>
      </w:pPr>
      <w:r>
        <w:rPr>
          <w:rFonts w:ascii="Times New Roman" w:eastAsia="Times New Roman"/>
        </w:rPr>
        <w:t>EXP userid=system/</w:t>
      </w:r>
      <w:r>
        <w:rPr>
          <w:rFonts w:ascii="Times New Roman" w:eastAsia="Times New Roman"/>
          <w:i/>
        </w:rPr>
        <w:t xml:space="preserve">password </w:t>
      </w:r>
      <w:r>
        <w:rPr>
          <w:rFonts w:ascii="Times New Roman" w:eastAsia="Times New Roman"/>
        </w:rPr>
        <w:t>tables=</w:t>
      </w:r>
      <w:r>
        <w:t>（</w:t>
      </w:r>
      <w:r>
        <w:rPr>
          <w:rFonts w:ascii="Times New Roman" w:eastAsia="Times New Roman"/>
        </w:rPr>
        <w:t>type</w:t>
      </w:r>
      <w:r>
        <w:t>，</w:t>
      </w:r>
      <w:r>
        <w:rPr>
          <w:rFonts w:ascii="Times New Roman" w:eastAsia="Times New Roman"/>
        </w:rPr>
        <w:t>hhs</w:t>
      </w:r>
      <w:r>
        <w:t xml:space="preserve">） </w:t>
      </w:r>
      <w:r>
        <w:rPr>
          <w:rFonts w:ascii="Times New Roman" w:eastAsia="Times New Roman"/>
        </w:rPr>
        <w:t>file=auths.dmp</w:t>
      </w:r>
    </w:p>
    <w:p>
      <w:pPr>
        <w:pStyle w:val="15"/>
        <w:numPr>
          <w:ilvl w:val="0"/>
          <w:numId w:val="3"/>
        </w:numPr>
        <w:tabs>
          <w:tab w:val="left" w:pos="544"/>
          <w:tab w:val="left" w:pos="545"/>
        </w:tabs>
        <w:spacing w:before="199" w:after="0" w:line="240" w:lineRule="auto"/>
        <w:ind w:left="544" w:right="0" w:hanging="425"/>
        <w:jc w:val="left"/>
        <w:outlineLvl w:val="2"/>
        <w:rPr>
          <w:sz w:val="21"/>
        </w:rPr>
      </w:pPr>
      <w:bookmarkStart w:id="49" w:name="_Toc18843"/>
      <w:r>
        <w:rPr>
          <w:sz w:val="21"/>
        </w:rPr>
        <w:t>用户方式，可以按用户分别导出数据</w:t>
      </w:r>
      <w:bookmarkEnd w:id="49"/>
    </w:p>
    <w:p>
      <w:pPr>
        <w:pStyle w:val="5"/>
        <w:spacing w:before="199"/>
        <w:ind w:left="539"/>
        <w:rPr>
          <w:rFonts w:ascii="Times New Roman" w:eastAsia="Times New Roman"/>
        </w:rPr>
      </w:pPr>
      <w:r>
        <w:rPr>
          <w:rFonts w:ascii="Times New Roman" w:eastAsia="Times New Roman"/>
        </w:rPr>
        <w:t>EXP userid=system/</w:t>
      </w:r>
      <w:r>
        <w:rPr>
          <w:rFonts w:ascii="Times New Roman" w:eastAsia="Times New Roman"/>
          <w:i/>
        </w:rPr>
        <w:t xml:space="preserve">password </w:t>
      </w:r>
      <w:r>
        <w:rPr>
          <w:rFonts w:ascii="Times New Roman" w:eastAsia="Times New Roman"/>
        </w:rPr>
        <w:t>owner=</w:t>
      </w:r>
      <w:r>
        <w:t>（</w:t>
      </w:r>
      <w:r>
        <w:rPr>
          <w:rFonts w:ascii="Times New Roman" w:eastAsia="Times New Roman"/>
        </w:rPr>
        <w:t>scott,xt</w:t>
      </w:r>
      <w:r>
        <w:t>）</w:t>
      </w:r>
      <w:r>
        <w:rPr>
          <w:rFonts w:ascii="Times New Roman" w:eastAsia="Times New Roman"/>
        </w:rPr>
        <w:t>file=auths2.dmp</w:t>
      </w:r>
    </w:p>
    <w:p>
      <w:pPr>
        <w:pStyle w:val="15"/>
        <w:numPr>
          <w:ilvl w:val="0"/>
          <w:numId w:val="3"/>
        </w:numPr>
        <w:tabs>
          <w:tab w:val="left" w:pos="544"/>
          <w:tab w:val="left" w:pos="545"/>
        </w:tabs>
        <w:spacing w:before="199" w:after="0" w:line="240" w:lineRule="auto"/>
        <w:ind w:left="544" w:right="0" w:hanging="425"/>
        <w:jc w:val="left"/>
        <w:outlineLvl w:val="2"/>
        <w:rPr>
          <w:sz w:val="21"/>
        </w:rPr>
      </w:pPr>
      <w:bookmarkStart w:id="50" w:name="_Toc272"/>
      <w:r>
        <w:rPr>
          <w:sz w:val="21"/>
        </w:rPr>
        <w:t>全库方式，最好每天都做一个全库的逻辑备份</w:t>
      </w:r>
      <w:bookmarkEnd w:id="50"/>
    </w:p>
    <w:p>
      <w:pPr>
        <w:pStyle w:val="5"/>
        <w:spacing w:before="213"/>
        <w:ind w:left="539"/>
        <w:rPr>
          <w:rFonts w:ascii="Times New Roman"/>
        </w:rPr>
      </w:pPr>
      <w:r>
        <w:rPr>
          <w:rFonts w:ascii="Times New Roman"/>
        </w:rPr>
        <w:t>EXP userid=system/</w:t>
      </w:r>
      <w:r>
        <w:rPr>
          <w:rFonts w:ascii="Times New Roman"/>
          <w:i/>
        </w:rPr>
        <w:t xml:space="preserve">password </w:t>
      </w:r>
      <w:r>
        <w:rPr>
          <w:rFonts w:ascii="Times New Roman"/>
        </w:rPr>
        <w:t>full=y file=auths3.dmp log=auths3.log</w:t>
      </w:r>
    </w:p>
    <w:p>
      <w:pPr>
        <w:pStyle w:val="5"/>
        <w:spacing w:before="5"/>
        <w:rPr>
          <w:rFonts w:ascii="Times New Roman"/>
          <w:sz w:val="18"/>
        </w:rPr>
      </w:pPr>
    </w:p>
    <w:p>
      <w:pPr>
        <w:pStyle w:val="5"/>
        <w:spacing w:before="1" w:line="417" w:lineRule="auto"/>
        <w:ind w:left="119" w:right="5408"/>
      </w:pPr>
      <w:r>
        <w:t>目前数据库系统的备份方案如下： 内网数据库：</w:t>
      </w:r>
    </w:p>
    <w:p>
      <w:pPr>
        <w:pStyle w:val="5"/>
        <w:spacing w:line="269" w:lineRule="exact"/>
        <w:ind w:left="329"/>
      </w:pPr>
      <w:r>
        <w:t>数据库服务器上每天执行一次全库的逻辑备份，</w:t>
      </w:r>
    </w:p>
    <w:p>
      <w:pPr>
        <w:pStyle w:val="5"/>
        <w:spacing w:before="199"/>
        <w:ind w:left="225"/>
      </w:pPr>
      <w:r>
        <w:t>（</w:t>
      </w:r>
      <w:r>
        <w:rPr>
          <w:rFonts w:ascii="Times New Roman" w:eastAsia="Times New Roman"/>
          <w:spacing w:val="-1"/>
          <w:w w:val="99"/>
        </w:rPr>
        <w:t>w</w:t>
      </w:r>
      <w:r>
        <w:rPr>
          <w:rFonts w:ascii="Times New Roman" w:eastAsia="Times New Roman"/>
        </w:rPr>
        <w:t>in</w:t>
      </w:r>
      <w:r>
        <w:rPr>
          <w:rFonts w:ascii="Times New Roman" w:eastAsia="Times New Roman"/>
          <w:spacing w:val="-1"/>
        </w:rPr>
        <w:t>d</w:t>
      </w:r>
      <w:r>
        <w:rPr>
          <w:rFonts w:ascii="Times New Roman" w:eastAsia="Times New Roman"/>
          <w:w w:val="99"/>
        </w:rPr>
        <w:t>o</w:t>
      </w:r>
      <w:r>
        <w:rPr>
          <w:rFonts w:ascii="Times New Roman" w:eastAsia="Times New Roman"/>
          <w:spacing w:val="-1"/>
          <w:w w:val="99"/>
        </w:rPr>
        <w:t>w</w:t>
      </w:r>
      <w:r>
        <w:rPr>
          <w:rFonts w:ascii="Times New Roman" w:eastAsia="Times New Roman"/>
          <w:w w:val="99"/>
        </w:rPr>
        <w:t>s</w:t>
      </w:r>
      <w:r>
        <w:rPr>
          <w:rFonts w:ascii="Times New Roman" w:eastAsia="Times New Roman"/>
        </w:rPr>
        <w:t xml:space="preserve"> </w:t>
      </w:r>
      <w:r>
        <w:t>的计划任务实现</w:t>
      </w:r>
      <w:r>
        <w:rPr>
          <w:spacing w:val="-105"/>
        </w:rPr>
        <w:t>）</w:t>
      </w:r>
      <w:r>
        <w:t>，</w:t>
      </w:r>
    </w:p>
    <w:p>
      <w:pPr>
        <w:pStyle w:val="5"/>
        <w:spacing w:before="212" w:line="465" w:lineRule="auto"/>
        <w:ind w:left="329" w:right="2766"/>
        <w:rPr>
          <w:rFonts w:ascii="Times New Roman"/>
        </w:rPr>
      </w:pPr>
      <w:r>
        <w:rPr>
          <w:rFonts w:ascii="Times New Roman"/>
        </w:rPr>
        <w:t xml:space="preserve">copy d:\databasebackup\wds.dmp d:\ databasebackup\wdsold.dmp exp </w:t>
      </w:r>
      <w:r>
        <w:rPr>
          <w:rFonts w:ascii="Times New Roman"/>
          <w:color w:val="0000FF"/>
          <w:u w:val="single" w:color="0000FF"/>
        </w:rPr>
        <w:t>wds/narisq@wds</w:t>
      </w:r>
      <w:r>
        <w:rPr>
          <w:rFonts w:ascii="Times New Roman"/>
          <w:color w:val="0000FF"/>
        </w:rPr>
        <w:t xml:space="preserve"> </w:t>
      </w:r>
      <w:r>
        <w:rPr>
          <w:rFonts w:ascii="Times New Roman"/>
        </w:rPr>
        <w:t>file=d:\ databasebackup\wds.dmp full=y exit</w:t>
      </w:r>
    </w:p>
    <w:p>
      <w:pPr>
        <w:pStyle w:val="5"/>
        <w:spacing w:line="254" w:lineRule="exact"/>
        <w:ind w:left="119"/>
      </w:pPr>
      <w:r>
        <w:t>外网数据库</w:t>
      </w:r>
    </w:p>
    <w:p>
      <w:pPr>
        <w:pStyle w:val="5"/>
        <w:spacing w:before="199" w:line="417" w:lineRule="auto"/>
        <w:ind w:left="120" w:right="3939" w:firstLine="210"/>
      </w:pPr>
      <w:r>
        <w:t xml:space="preserve">数据库服务器上每天执行一次全库的逻辑备份， 备份 </w:t>
      </w:r>
      <w:r>
        <w:rPr>
          <w:rFonts w:ascii="Times New Roman" w:eastAsia="Times New Roman"/>
        </w:rPr>
        <w:t xml:space="preserve">exp.bat </w:t>
      </w:r>
      <w:r>
        <w:t>文件如下：</w:t>
      </w:r>
    </w:p>
    <w:p>
      <w:pPr>
        <w:pStyle w:val="5"/>
        <w:spacing w:before="14" w:line="465" w:lineRule="auto"/>
        <w:ind w:left="225" w:right="2870"/>
        <w:rPr>
          <w:rFonts w:ascii="Times New Roman"/>
        </w:rPr>
      </w:pPr>
      <w:r>
        <w:rPr>
          <w:rFonts w:ascii="Times New Roman"/>
        </w:rPr>
        <w:t xml:space="preserve">copy d:\databasebackup\wds.dmp d:\ databasebackup\wdsold.dmp exp </w:t>
      </w:r>
      <w:r>
        <w:rPr>
          <w:rFonts w:ascii="Times New Roman"/>
          <w:color w:val="0000FF"/>
          <w:u w:val="single" w:color="0000FF"/>
        </w:rPr>
        <w:t>wds/narisq@wds</w:t>
      </w:r>
      <w:r>
        <w:rPr>
          <w:rFonts w:ascii="Times New Roman"/>
          <w:color w:val="0000FF"/>
        </w:rPr>
        <w:t xml:space="preserve"> </w:t>
      </w:r>
      <w:r>
        <w:rPr>
          <w:rFonts w:ascii="Times New Roman"/>
        </w:rPr>
        <w:t>file=d:\ databasebackup\wds.dmp full=y exit</w:t>
      </w:r>
    </w:p>
    <w:p>
      <w:pPr>
        <w:spacing w:after="0" w:line="465" w:lineRule="auto"/>
        <w:rPr>
          <w:rFonts w:ascii="Times New Roman"/>
        </w:rPr>
        <w:sectPr>
          <w:pgSz w:w="11900" w:h="16840"/>
          <w:pgMar w:top="1420" w:right="1540" w:bottom="1220" w:left="1680" w:header="851" w:footer="1037" w:gutter="0"/>
        </w:sectPr>
      </w:pPr>
    </w:p>
    <w:p>
      <w:pPr>
        <w:pStyle w:val="5"/>
        <w:rPr>
          <w:rFonts w:ascii="Times New Roman"/>
          <w:sz w:val="10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66" w:after="0" w:line="240" w:lineRule="auto"/>
        <w:ind w:left="602" w:right="0" w:hanging="482"/>
        <w:jc w:val="left"/>
        <w:outlineLvl w:val="0"/>
      </w:pPr>
      <w:bookmarkStart w:id="51" w:name="5．数据库的恢复"/>
      <w:bookmarkEnd w:id="51"/>
      <w:bookmarkStart w:id="52" w:name="_bookmark15"/>
      <w:bookmarkEnd w:id="52"/>
      <w:bookmarkStart w:id="53" w:name="_Toc27250"/>
      <w:r>
        <w:t>数据库的恢复</w:t>
      </w:r>
      <w:bookmarkEnd w:id="53"/>
    </w:p>
    <w:p>
      <w:pPr>
        <w:pStyle w:val="5"/>
        <w:spacing w:before="4"/>
        <w:rPr>
          <w:sz w:val="49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54" w:name="_bookmark16"/>
      <w:bookmarkEnd w:id="54"/>
      <w:bookmarkStart w:id="55" w:name="5.1 恢复非归档数据库"/>
      <w:bookmarkEnd w:id="55"/>
      <w:bookmarkStart w:id="56" w:name="_Toc18491"/>
      <w:r>
        <w:t>恢复非归档数据库</w:t>
      </w:r>
      <w:bookmarkEnd w:id="56"/>
    </w:p>
    <w:p>
      <w:pPr>
        <w:pStyle w:val="5"/>
        <w:spacing w:before="5"/>
        <w:rPr>
          <w:sz w:val="38"/>
        </w:rPr>
      </w:pPr>
    </w:p>
    <w:p>
      <w:pPr>
        <w:pStyle w:val="15"/>
        <w:numPr>
          <w:ilvl w:val="2"/>
          <w:numId w:val="1"/>
        </w:numPr>
        <w:tabs>
          <w:tab w:val="left" w:pos="967"/>
        </w:tabs>
        <w:spacing w:before="0" w:after="0" w:line="240" w:lineRule="auto"/>
        <w:ind w:left="967" w:right="0" w:hanging="317"/>
        <w:jc w:val="left"/>
        <w:rPr>
          <w:sz w:val="21"/>
        </w:rPr>
      </w:pPr>
      <w:r>
        <w:rPr>
          <w:spacing w:val="-1"/>
          <w:sz w:val="21"/>
        </w:rPr>
        <w:t xml:space="preserve">强制关闭数据库 </w:t>
      </w:r>
      <w:r>
        <w:rPr>
          <w:rFonts w:ascii="Times New Roman" w:eastAsia="Times New Roman"/>
          <w:sz w:val="21"/>
        </w:rPr>
        <w:t>SHUTDOWN</w:t>
      </w:r>
      <w:r>
        <w:rPr>
          <w:rFonts w:ascii="Times New Roman" w:eastAsia="Times New Roman"/>
          <w:spacing w:val="-13"/>
          <w:sz w:val="21"/>
        </w:rPr>
        <w:t xml:space="preserve"> </w:t>
      </w:r>
      <w:r>
        <w:rPr>
          <w:rFonts w:ascii="Times New Roman" w:eastAsia="Times New Roman"/>
          <w:spacing w:val="-3"/>
          <w:sz w:val="21"/>
        </w:rPr>
        <w:t>ABORT</w:t>
      </w:r>
      <w:r>
        <w:rPr>
          <w:spacing w:val="-3"/>
          <w:sz w:val="21"/>
        </w:rPr>
        <w:t>；</w:t>
      </w:r>
    </w:p>
    <w:p>
      <w:pPr>
        <w:pStyle w:val="15"/>
        <w:numPr>
          <w:ilvl w:val="2"/>
          <w:numId w:val="1"/>
        </w:numPr>
        <w:tabs>
          <w:tab w:val="left" w:pos="967"/>
        </w:tabs>
        <w:spacing w:before="199" w:after="0" w:line="240" w:lineRule="auto"/>
        <w:ind w:left="967" w:right="0" w:hanging="317"/>
        <w:jc w:val="left"/>
        <w:rPr>
          <w:sz w:val="21"/>
        </w:rPr>
      </w:pPr>
      <w:r>
        <w:rPr>
          <w:spacing w:val="-28"/>
          <w:sz w:val="21"/>
        </w:rPr>
        <w:t xml:space="preserve">用 </w:t>
      </w:r>
      <w:r>
        <w:rPr>
          <w:rFonts w:ascii="Times New Roman" w:eastAsia="Times New Roman"/>
          <w:sz w:val="21"/>
        </w:rPr>
        <w:t xml:space="preserve">COPY </w:t>
      </w:r>
      <w:r>
        <w:rPr>
          <w:sz w:val="21"/>
        </w:rPr>
        <w:t>命令装载最近一次的脱机物理备份；</w:t>
      </w:r>
    </w:p>
    <w:p>
      <w:pPr>
        <w:pStyle w:val="15"/>
        <w:numPr>
          <w:ilvl w:val="2"/>
          <w:numId w:val="1"/>
        </w:numPr>
        <w:tabs>
          <w:tab w:val="left" w:pos="967"/>
        </w:tabs>
        <w:spacing w:before="199" w:after="0" w:line="240" w:lineRule="auto"/>
        <w:ind w:left="967" w:right="0" w:hanging="317"/>
        <w:jc w:val="left"/>
        <w:rPr>
          <w:sz w:val="21"/>
        </w:rPr>
      </w:pPr>
      <w:r>
        <w:rPr>
          <w:sz w:val="21"/>
        </w:rPr>
        <w:t>重起数据库，使数据库处于最后一次备份时的状态。</w:t>
      </w:r>
    </w:p>
    <w:p>
      <w:pPr>
        <w:pStyle w:val="5"/>
        <w:rPr>
          <w:sz w:val="24"/>
        </w:rPr>
      </w:pPr>
    </w:p>
    <w:p>
      <w:pPr>
        <w:pStyle w:val="3"/>
        <w:numPr>
          <w:ilvl w:val="1"/>
          <w:numId w:val="1"/>
        </w:numPr>
        <w:tabs>
          <w:tab w:val="left" w:pos="611"/>
        </w:tabs>
        <w:spacing w:before="185" w:after="0" w:line="240" w:lineRule="auto"/>
        <w:ind w:left="610" w:right="0" w:hanging="490"/>
        <w:jc w:val="left"/>
        <w:outlineLvl w:val="1"/>
        <w:rPr>
          <w:rFonts w:ascii="Times New Roman" w:eastAsia="Times New Roman"/>
        </w:rPr>
      </w:pPr>
      <w:bookmarkStart w:id="57" w:name="_bookmark17"/>
      <w:bookmarkEnd w:id="57"/>
      <w:bookmarkStart w:id="58" w:name="5.2 逻辑恢复"/>
      <w:bookmarkEnd w:id="58"/>
      <w:bookmarkStart w:id="59" w:name="_Toc17795"/>
      <w:r>
        <w:t>逻辑恢复</w:t>
      </w:r>
      <w:bookmarkEnd w:id="59"/>
    </w:p>
    <w:p>
      <w:pPr>
        <w:pStyle w:val="5"/>
        <w:spacing w:before="4"/>
        <w:rPr>
          <w:sz w:val="38"/>
        </w:rPr>
      </w:pPr>
    </w:p>
    <w:p>
      <w:pPr>
        <w:pStyle w:val="5"/>
        <w:spacing w:before="1"/>
        <w:ind w:left="300"/>
      </w:pPr>
      <w:r>
        <w:t xml:space="preserve">通过 </w:t>
      </w:r>
      <w:r>
        <w:rPr>
          <w:rFonts w:ascii="Times New Roman" w:eastAsia="Times New Roman"/>
        </w:rPr>
        <w:t xml:space="preserve">IMPORT </w:t>
      </w:r>
      <w:r>
        <w:t xml:space="preserve">程序装载 </w:t>
      </w:r>
      <w:r>
        <w:rPr>
          <w:rFonts w:ascii="Times New Roman" w:eastAsia="Times New Roman"/>
        </w:rPr>
        <w:t xml:space="preserve">EXPORT </w:t>
      </w:r>
      <w:r>
        <w:t>制作的逻辑备份，相应的也有三种方式：</w:t>
      </w:r>
    </w:p>
    <w:p>
      <w:pPr>
        <w:pStyle w:val="5"/>
        <w:spacing w:before="199"/>
        <w:ind w:left="479"/>
      </w:pPr>
      <w:r>
        <w:rPr>
          <w:rFonts w:ascii="Times New Roman" w:eastAsia="Times New Roman"/>
        </w:rPr>
        <w:t>1</w:t>
      </w:r>
      <w:r>
        <w:t>）表方式</w:t>
      </w:r>
    </w:p>
    <w:p>
      <w:pPr>
        <w:pStyle w:val="5"/>
        <w:spacing w:before="198" w:line="417" w:lineRule="auto"/>
        <w:ind w:left="479" w:right="663" w:firstLine="300"/>
      </w:pPr>
      <w:r>
        <w:rPr>
          <w:rFonts w:ascii="Times New Roman" w:eastAsia="Times New Roman"/>
        </w:rPr>
        <w:t>IMP</w:t>
      </w:r>
      <w:r>
        <w:rPr>
          <w:rFonts w:ascii="Times New Roman" w:eastAsia="Times New Roman"/>
          <w:spacing w:val="-18"/>
        </w:rPr>
        <w:t xml:space="preserve"> </w:t>
      </w:r>
      <w:r>
        <w:rPr>
          <w:rFonts w:ascii="Times New Roman" w:eastAsia="Times New Roman"/>
        </w:rPr>
        <w:t>system/manager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</w:rPr>
        <w:t>file=auths.dmp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</w:rPr>
        <w:t>fromuser=xxx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Times New Roman" w:eastAsia="Times New Roman"/>
        </w:rPr>
        <w:t>tables=</w:t>
      </w:r>
      <w:r>
        <w:t>（</w:t>
      </w:r>
      <w:r>
        <w:rPr>
          <w:rFonts w:ascii="Times New Roman" w:eastAsia="Times New Roman"/>
        </w:rPr>
        <w:t>type</w:t>
      </w:r>
      <w:r>
        <w:t>，</w:t>
      </w:r>
      <w:r>
        <w:rPr>
          <w:rFonts w:ascii="Times New Roman" w:eastAsia="Times New Roman"/>
        </w:rPr>
        <w:t>hhs</w:t>
      </w:r>
      <w:r>
        <w:t>）</w:t>
      </w:r>
      <w:r>
        <w:rPr>
          <w:rFonts w:ascii="Times New Roman" w:eastAsia="Times New Roman"/>
        </w:rPr>
        <w:t>touser=yyy 2</w:t>
      </w:r>
      <w:r>
        <w:t>）用户方式</w:t>
      </w:r>
    </w:p>
    <w:p>
      <w:pPr>
        <w:pStyle w:val="5"/>
        <w:tabs>
          <w:tab w:val="left" w:pos="5182"/>
        </w:tabs>
        <w:spacing w:before="14" w:line="451" w:lineRule="auto"/>
        <w:ind w:left="480" w:right="2550" w:firstLine="285"/>
      </w:pPr>
      <w:r>
        <w:rPr>
          <w:rFonts w:ascii="Times New Roman" w:eastAsia="Times New Roman"/>
        </w:rPr>
        <w:t>IMP system/manager</w:t>
      </w:r>
      <w:r>
        <w:rPr>
          <w:rFonts w:ascii="Times New Roman" w:eastAsia="Times New Roman"/>
          <w:spacing w:val="-18"/>
        </w:rPr>
        <w:t xml:space="preserve"> </w:t>
      </w:r>
      <w:r>
        <w:rPr>
          <w:rFonts w:ascii="Times New Roman" w:eastAsia="Times New Roman"/>
        </w:rPr>
        <w:t>file=XX.dmp</w:t>
      </w:r>
      <w:r>
        <w:rPr>
          <w:rFonts w:ascii="Times New Roman" w:eastAsia="Times New Roman"/>
          <w:spacing w:val="-4"/>
        </w:rPr>
        <w:t xml:space="preserve"> </w:t>
      </w:r>
      <w:r>
        <w:rPr>
          <w:rFonts w:ascii="Times New Roman" w:eastAsia="Times New Roman"/>
        </w:rPr>
        <w:t>fromuser=xxx</w:t>
      </w:r>
      <w:r>
        <w:rPr>
          <w:rFonts w:ascii="Times New Roman" w:eastAsia="Times New Roman"/>
        </w:rPr>
        <w:tab/>
      </w:r>
      <w:r>
        <w:rPr>
          <w:rFonts w:ascii="Times New Roman" w:eastAsia="Times New Roman"/>
          <w:spacing w:val="-1"/>
        </w:rPr>
        <w:t xml:space="preserve">touser=yyy </w:t>
      </w:r>
      <w:r>
        <w:rPr>
          <w:rFonts w:ascii="Times New Roman" w:eastAsia="Times New Roman"/>
        </w:rPr>
        <w:t>3</w:t>
      </w:r>
      <w:r>
        <w:t>）全库方式</w:t>
      </w:r>
    </w:p>
    <w:p>
      <w:pPr>
        <w:pStyle w:val="5"/>
        <w:spacing w:line="218" w:lineRule="exact"/>
        <w:ind w:left="735"/>
        <w:rPr>
          <w:rFonts w:ascii="Times New Roman"/>
        </w:rPr>
      </w:pPr>
      <w:r>
        <w:rPr>
          <w:rFonts w:ascii="Times New Roman"/>
        </w:rPr>
        <w:t>IMP userid=system/manager file=XX.dmp full=y log=impXX.log</w:t>
      </w:r>
    </w:p>
    <w:p>
      <w:pPr>
        <w:pStyle w:val="5"/>
        <w:rPr>
          <w:rFonts w:ascii="Times New Roman"/>
          <w:sz w:val="22"/>
        </w:rPr>
      </w:pPr>
    </w:p>
    <w:p>
      <w:pPr>
        <w:pStyle w:val="5"/>
        <w:spacing w:before="3"/>
        <w:rPr>
          <w:rFonts w:ascii="Times New Roman"/>
          <w:sz w:val="32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1" w:after="0" w:line="240" w:lineRule="auto"/>
        <w:ind w:left="602" w:right="0" w:hanging="482"/>
        <w:jc w:val="left"/>
        <w:outlineLvl w:val="0"/>
      </w:pPr>
      <w:bookmarkStart w:id="60" w:name="6．水调数据库恢复过程"/>
      <w:bookmarkEnd w:id="60"/>
      <w:bookmarkStart w:id="61" w:name="_bookmark18"/>
      <w:bookmarkEnd w:id="61"/>
      <w:bookmarkStart w:id="62" w:name="_Toc7277"/>
      <w:r>
        <w:rPr>
          <w:rFonts w:hint="eastAsia"/>
          <w:lang w:val="en-US" w:eastAsia="zh-CN"/>
        </w:rPr>
        <w:t>安装与卸载</w:t>
      </w:r>
      <w:bookmarkEnd w:id="62"/>
    </w:p>
    <w:p>
      <w:pPr>
        <w:pStyle w:val="5"/>
        <w:spacing w:before="5"/>
        <w:rPr>
          <w:sz w:val="49"/>
        </w:rPr>
      </w:pPr>
    </w:p>
    <w:p>
      <w:pPr>
        <w:pStyle w:val="15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  <w:sz w:val="28"/>
        </w:rPr>
      </w:pPr>
      <w:bookmarkStart w:id="63" w:name="6.1 安装oracle9i数据库服务端和客户端软件"/>
      <w:bookmarkEnd w:id="63"/>
      <w:bookmarkStart w:id="64" w:name="_bookmark19"/>
      <w:bookmarkEnd w:id="64"/>
      <w:r>
        <w:rPr>
          <w:spacing w:val="-23"/>
          <w:sz w:val="28"/>
        </w:rPr>
        <w:t xml:space="preserve"> </w:t>
      </w:r>
      <w:bookmarkStart w:id="65" w:name="_Toc13149"/>
      <w:r>
        <w:rPr>
          <w:rFonts w:ascii="Times New Roman" w:eastAsia="Times New Roman"/>
          <w:b/>
          <w:sz w:val="28"/>
        </w:rPr>
        <w:t>oracle</w:t>
      </w:r>
      <w:r>
        <w:rPr>
          <w:rFonts w:hint="eastAsia" w:ascii="Times New Roman"/>
          <w:b/>
          <w:sz w:val="28"/>
          <w:lang w:val="en-US" w:eastAsia="zh-CN"/>
        </w:rPr>
        <w:t xml:space="preserve"> 11G</w:t>
      </w:r>
      <w:r>
        <w:rPr>
          <w:sz w:val="28"/>
        </w:rPr>
        <w:t>数据库</w:t>
      </w:r>
      <w:r>
        <w:rPr>
          <w:spacing w:val="-23"/>
          <w:sz w:val="28"/>
        </w:rPr>
        <w:t>安装</w:t>
      </w:r>
      <w:bookmarkEnd w:id="65"/>
    </w:p>
    <w:p>
      <w:pPr>
        <w:pStyle w:val="5"/>
        <w:spacing w:before="4"/>
        <w:rPr>
          <w:sz w:val="38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26" w:lineRule="atLeast"/>
        <w:ind w:left="0" w:right="0" w:firstLine="720" w:firstLineChars="0"/>
        <w:jc w:val="left"/>
        <w:rPr>
          <w:rFonts w:ascii="宋体" w:hAnsi="宋体" w:eastAsia="宋体" w:cs="宋体"/>
          <w:sz w:val="21"/>
          <w:szCs w:val="22"/>
          <w:lang w:val="en-US" w:eastAsia="en-US" w:bidi="ar-SA"/>
        </w:rPr>
      </w:pPr>
      <w:bookmarkStart w:id="66" w:name="_Toc17337"/>
      <w:r>
        <w:rPr>
          <w:rFonts w:ascii="宋体" w:hAnsi="宋体" w:eastAsia="宋体" w:cs="宋体"/>
          <w:sz w:val="21"/>
          <w:szCs w:val="22"/>
          <w:lang w:val="en-US" w:eastAsia="en-US" w:bidi="ar-SA"/>
        </w:rPr>
        <w:t>1</w:t>
      </w:r>
      <w:r>
        <w:rPr>
          <w:rFonts w:hint="eastAsia" w:cs="宋体"/>
          <w:sz w:val="21"/>
          <w:szCs w:val="22"/>
          <w:lang w:val="en-US" w:eastAsia="zh-CN" w:bidi="ar-SA"/>
        </w:rPr>
        <w:t>.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将准备好的两个压缩包，解压到同一个目录下(图中所示，将他们解压到database文件夹下)</w:t>
      </w:r>
      <w:bookmarkEnd w:id="66"/>
    </w:p>
    <w:p>
      <w:pPr>
        <w:spacing w:after="0" w:line="417" w:lineRule="auto"/>
        <w:jc w:val="left"/>
        <w:rPr>
          <w:sz w:val="21"/>
        </w:rPr>
      </w:pPr>
    </w:p>
    <w:p>
      <w:pPr>
        <w:spacing w:after="0" w:line="417" w:lineRule="auto"/>
        <w:jc w:val="left"/>
        <w:rPr>
          <w:sz w:val="21"/>
        </w:rPr>
        <w:sectPr>
          <w:pgSz w:w="11900" w:h="16840"/>
          <w:pgMar w:top="1420" w:right="1540" w:bottom="1220" w:left="1680" w:header="851" w:footer="1037" w:gutter="0"/>
        </w:sectPr>
      </w:pPr>
      <w:r>
        <w:drawing>
          <wp:inline distT="0" distB="0" distL="114300" distR="114300">
            <wp:extent cx="5511165" cy="1607185"/>
            <wp:effectExtent l="0" t="0" r="13335" b="1206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240" w:afterAutospacing="0" w:line="26" w:lineRule="atLeast"/>
        <w:ind w:left="0" w:right="0" w:firstLine="720" w:firstLineChars="0"/>
        <w:jc w:val="left"/>
        <w:rPr>
          <w:rFonts w:ascii="宋体" w:hAnsi="宋体" w:eastAsia="宋体" w:cs="宋体"/>
          <w:sz w:val="21"/>
          <w:szCs w:val="22"/>
          <w:lang w:val="en-US" w:eastAsia="en-US" w:bidi="ar-SA"/>
        </w:rPr>
      </w:pPr>
      <w:bookmarkStart w:id="67" w:name="_Toc23187"/>
      <w:r>
        <w:rPr>
          <w:rFonts w:ascii="宋体" w:hAnsi="宋体" w:eastAsia="宋体" w:cs="宋体"/>
          <w:sz w:val="21"/>
          <w:szCs w:val="22"/>
          <w:lang w:val="en-US" w:eastAsia="en-US" w:bidi="ar-SA"/>
        </w:rPr>
        <w:t>2</w:t>
      </w:r>
      <w:r>
        <w:rPr>
          <w:rFonts w:hint="eastAsia" w:cs="宋体"/>
          <w:sz w:val="21"/>
          <w:szCs w:val="22"/>
          <w:lang w:val="en-US" w:eastAsia="zh-CN" w:bidi="ar-SA"/>
        </w:rPr>
        <w:t>.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双击打开setup.exe文件</w:t>
      </w:r>
      <w:bookmarkEnd w:id="67"/>
    </w:p>
    <w:p>
      <w:pPr>
        <w:pStyle w:val="15"/>
        <w:numPr>
          <w:ilvl w:val="0"/>
          <w:numId w:val="0"/>
        </w:numPr>
        <w:tabs>
          <w:tab w:val="left" w:pos="332"/>
        </w:tabs>
        <w:spacing w:before="104" w:after="0" w:line="240" w:lineRule="auto"/>
        <w:ind w:right="0" w:rightChars="0"/>
        <w:jc w:val="left"/>
      </w:pPr>
    </w:p>
    <w:p>
      <w:pPr>
        <w:pStyle w:val="15"/>
        <w:numPr>
          <w:ilvl w:val="0"/>
          <w:numId w:val="0"/>
        </w:numPr>
        <w:tabs>
          <w:tab w:val="left" w:pos="332"/>
        </w:tabs>
        <w:spacing w:before="104" w:after="0" w:line="240" w:lineRule="auto"/>
        <w:ind w:right="0" w:rightChars="0"/>
        <w:jc w:val="left"/>
      </w:pPr>
      <w:r>
        <w:drawing>
          <wp:inline distT="0" distB="0" distL="114300" distR="114300">
            <wp:extent cx="5508625" cy="2516505"/>
            <wp:effectExtent l="0" t="0" r="15875" b="171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tabs>
          <w:tab w:val="left" w:pos="332"/>
        </w:tabs>
        <w:spacing w:before="104" w:after="0" w:line="240" w:lineRule="auto"/>
        <w:ind w:right="0" w:rightChars="0"/>
        <w:jc w:val="left"/>
      </w:pPr>
    </w:p>
    <w:p>
      <w:pPr>
        <w:pStyle w:val="15"/>
        <w:numPr>
          <w:ilvl w:val="0"/>
          <w:numId w:val="0"/>
        </w:numPr>
        <w:tabs>
          <w:tab w:val="left" w:pos="332"/>
        </w:tabs>
        <w:spacing w:before="104" w:after="0" w:line="240" w:lineRule="auto"/>
        <w:ind w:right="0" w:rightChars="0"/>
        <w:jc w:val="left"/>
        <w:rPr>
          <w:rFonts w:hint="default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cs="宋体"/>
          <w:sz w:val="21"/>
          <w:szCs w:val="22"/>
          <w:lang w:val="en-US" w:eastAsia="zh-CN" w:bidi="ar-SA"/>
        </w:rPr>
        <w:tab/>
      </w: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进入到安装界面，填写安装目录和相关密码设置</w:t>
      </w:r>
    </w:p>
    <w:p>
      <w:pPr>
        <w:pStyle w:val="15"/>
        <w:numPr>
          <w:ilvl w:val="0"/>
          <w:numId w:val="0"/>
        </w:numPr>
        <w:tabs>
          <w:tab w:val="left" w:pos="332"/>
        </w:tabs>
        <w:spacing w:before="104" w:after="0" w:line="240" w:lineRule="auto"/>
        <w:ind w:right="0" w:rightChars="0"/>
        <w:jc w:val="left"/>
        <w:sectPr>
          <w:pgSz w:w="11900" w:h="16840"/>
          <w:pgMar w:top="1420" w:right="1540" w:bottom="1220" w:left="1680" w:header="851" w:footer="1037" w:gutter="0"/>
        </w:sectPr>
      </w:pPr>
      <w:r>
        <w:drawing>
          <wp:inline distT="0" distB="0" distL="114300" distR="114300">
            <wp:extent cx="5509895" cy="4265295"/>
            <wp:effectExtent l="0" t="0" r="14605" b="190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989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 w:firstLine="720" w:firstLineChars="0"/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完成之后点点击一步</w:t>
      </w:r>
      <w:r>
        <w:drawing>
          <wp:inline distT="0" distB="0" distL="0" distR="0">
            <wp:extent cx="5274310" cy="4140200"/>
            <wp:effectExtent l="0" t="0" r="254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 w:firstLine="720" w:firstLineChars="0"/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3.下一步到这个页面不要勾直接下一步</w:t>
      </w:r>
      <w:r>
        <w:drawing>
          <wp:inline distT="0" distB="0" distL="0" distR="0">
            <wp:extent cx="5274310" cy="40760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 w:firstLine="720" w:firstLineChars="0"/>
        <w:rPr>
          <w:rFonts w:hint="eastAsia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4.再点击下一步安装，等待安装</w:t>
      </w:r>
    </w:p>
    <w:p>
      <w:pPr>
        <w:pStyle w:val="15"/>
        <w:numPr>
          <w:ilvl w:val="0"/>
          <w:numId w:val="0"/>
        </w:numPr>
        <w:ind w:leftChars="0" w:right="0" w:rightChars="0"/>
      </w:pPr>
      <w:r>
        <w:drawing>
          <wp:inline distT="0" distB="0" distL="0" distR="0">
            <wp:extent cx="5274310" cy="4116705"/>
            <wp:effectExtent l="0" t="0" r="254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  <w:r>
        <w:drawing>
          <wp:inline distT="0" distB="0" distL="0" distR="0">
            <wp:extent cx="5274310" cy="4061460"/>
            <wp:effectExtent l="0" t="0" r="2540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 w:firstLine="720" w:firstLineChars="0"/>
        <w:rPr>
          <w:rFonts w:hint="eastAsia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cs="宋体"/>
          <w:sz w:val="21"/>
          <w:szCs w:val="22"/>
          <w:lang w:val="en-US" w:eastAsia="zh-CN" w:bidi="ar-SA"/>
        </w:rPr>
        <w:t>5.</w:t>
      </w: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然后等待数据库创建</w:t>
      </w:r>
    </w:p>
    <w:p>
      <w:pPr>
        <w:pStyle w:val="15"/>
        <w:numPr>
          <w:ilvl w:val="0"/>
          <w:numId w:val="0"/>
        </w:numPr>
        <w:ind w:left="120" w:leftChars="0" w:right="0" w:rightChars="0"/>
        <w:rPr>
          <w:rFonts w:hint="eastAsia"/>
          <w:lang w:val="en-US" w:eastAsia="zh-CN"/>
        </w:rPr>
      </w:pPr>
    </w:p>
    <w:p>
      <w:pPr>
        <w:pStyle w:val="15"/>
        <w:numPr>
          <w:ilvl w:val="0"/>
          <w:numId w:val="0"/>
        </w:numPr>
        <w:ind w:left="120" w:leftChars="0" w:right="0" w:rightChars="0"/>
      </w:pPr>
      <w:r>
        <w:drawing>
          <wp:inline distT="0" distB="0" distL="0" distR="0">
            <wp:extent cx="5274310" cy="3736340"/>
            <wp:effectExtent l="0" t="0" r="254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 w:firstLine="720" w:firstLineChars="0"/>
        <w:rPr>
          <w:rFonts w:hint="default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6.安装完成，点击确定</w:t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/>
      </w:pPr>
      <w:r>
        <w:drawing>
          <wp:inline distT="0" distB="0" distL="0" distR="0">
            <wp:extent cx="4542790" cy="5275580"/>
            <wp:effectExtent l="0" t="0" r="1016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5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ilvl w:val="0"/>
          <w:numId w:val="0"/>
        </w:numPr>
        <w:ind w:leftChars="0" w:right="0" w:rightChars="0" w:firstLine="720" w:firstLineChars="0"/>
        <w:rPr>
          <w:rFonts w:hint="eastAsia"/>
        </w:rPr>
      </w:pPr>
      <w:r>
        <w:rPr>
          <w:rFonts w:hint="eastAsia"/>
        </w:rPr>
        <w:t>然后</w:t>
      </w:r>
      <w:r>
        <w:rPr>
          <w:rFonts w:hint="eastAsia"/>
          <w:lang w:val="en-US" w:eastAsia="zh-CN"/>
        </w:rPr>
        <w:t>点击</w:t>
      </w:r>
      <w:r>
        <w:rPr>
          <w:rFonts w:hint="eastAsia"/>
        </w:rPr>
        <w:t>退出</w:t>
      </w:r>
    </w:p>
    <w:p>
      <w:pPr>
        <w:pStyle w:val="15"/>
        <w:numPr>
          <w:ilvl w:val="0"/>
          <w:numId w:val="0"/>
        </w:numPr>
        <w:ind w:leftChars="0" w:right="0" w:rightChars="0"/>
      </w:pPr>
      <w:r>
        <w:drawing>
          <wp:inline distT="0" distB="0" distL="0" distR="0">
            <wp:extent cx="5274310" cy="4180205"/>
            <wp:effectExtent l="0" t="0" r="2540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0"/>
        </w:numPr>
        <w:ind w:leftChars="0" w:right="0" w:rightChars="0"/>
      </w:pPr>
    </w:p>
    <w:p>
      <w:pPr>
        <w:pStyle w:val="15"/>
        <w:numPr>
          <w:numId w:val="0"/>
        </w:numPr>
        <w:ind w:right="0" w:rightChars="0"/>
      </w:pPr>
      <w:r>
        <w:rPr>
          <w:rFonts w:hint="eastAsia"/>
          <w:lang w:val="en-US" w:eastAsia="zh-CN"/>
        </w:rPr>
        <w:t>右键我的</w:t>
      </w:r>
      <w:r>
        <w:rPr>
          <w:rFonts w:hint="eastAsia"/>
        </w:rPr>
        <w:t>电脑</w:t>
      </w:r>
      <w:r>
        <w:rPr>
          <w:rFonts w:hint="eastAsia"/>
          <w:lang w:val="en-US" w:eastAsia="zh-CN"/>
        </w:rPr>
        <w:t>选择</w:t>
      </w:r>
      <w:r>
        <w:rPr>
          <w:rFonts w:hint="eastAsia"/>
        </w:rPr>
        <w:t>管理，里面找到服</w:t>
      </w:r>
      <w:r>
        <w:drawing>
          <wp:inline distT="0" distB="0" distL="0" distR="0">
            <wp:extent cx="5274310" cy="29133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4605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14"/>
        </w:rPr>
      </w:pPr>
    </w:p>
    <w:p>
      <w:pPr>
        <w:spacing w:after="0"/>
        <w:rPr>
          <w:sz w:val="14"/>
        </w:rPr>
      </w:pPr>
    </w:p>
    <w:p>
      <w:pPr>
        <w:spacing w:after="0"/>
        <w:rPr>
          <w:sz w:val="14"/>
        </w:rPr>
        <w:sectPr>
          <w:pgSz w:w="11900" w:h="16840"/>
          <w:pgMar w:top="1420" w:right="1540" w:bottom="1220" w:left="1680" w:header="851" w:footer="1037" w:gutter="0"/>
        </w:sectPr>
      </w:pPr>
      <w:r>
        <w:rPr>
          <w:sz w:val="21"/>
        </w:rPr>
        <w:t xml:space="preserve">结束安装 </w:t>
      </w:r>
    </w:p>
    <w:p>
      <w:pPr>
        <w:pStyle w:val="5"/>
        <w:spacing w:before="10"/>
        <w:rPr>
          <w:sz w:val="7"/>
        </w:rPr>
      </w:pPr>
    </w:p>
    <w:p>
      <w:pPr>
        <w:pStyle w:val="5"/>
        <w:spacing w:before="116"/>
        <w:ind w:left="120"/>
        <w:rPr>
          <w:sz w:val="21"/>
        </w:rPr>
      </w:pPr>
      <w:r>
        <w:t xml:space="preserve"> </w:t>
      </w:r>
    </w:p>
    <w:p>
      <w:pPr>
        <w:pStyle w:val="5"/>
        <w:spacing w:before="6"/>
        <w:rPr>
          <w:sz w:val="16"/>
        </w:rPr>
      </w:pPr>
    </w:p>
    <w:p>
      <w:pPr>
        <w:pStyle w:val="5"/>
        <w:spacing w:before="6"/>
        <w:rPr>
          <w:sz w:val="16"/>
        </w:rPr>
      </w:pPr>
    </w:p>
    <w:p>
      <w:pPr>
        <w:pStyle w:val="5"/>
        <w:spacing w:before="6"/>
        <w:rPr>
          <w:sz w:val="16"/>
        </w:rPr>
      </w:pPr>
    </w:p>
    <w:p>
      <w:pPr>
        <w:pStyle w:val="15"/>
        <w:numPr>
          <w:ilvl w:val="1"/>
          <w:numId w:val="1"/>
        </w:numPr>
        <w:tabs>
          <w:tab w:val="left" w:pos="611"/>
        </w:tabs>
        <w:spacing w:before="0" w:after="0" w:line="240" w:lineRule="auto"/>
        <w:ind w:left="610" w:right="0" w:hanging="490"/>
        <w:jc w:val="left"/>
        <w:outlineLvl w:val="1"/>
        <w:rPr>
          <w:rFonts w:ascii="Times New Roman" w:eastAsia="Times New Roman"/>
          <w:sz w:val="28"/>
        </w:rPr>
      </w:pPr>
      <w:bookmarkStart w:id="68" w:name="_Toc10215"/>
      <w:r>
        <w:rPr>
          <w:rFonts w:ascii="Times New Roman" w:eastAsia="Times New Roman"/>
          <w:b/>
          <w:sz w:val="28"/>
        </w:rPr>
        <w:t>oracle</w:t>
      </w:r>
      <w:r>
        <w:rPr>
          <w:rFonts w:hint="eastAsia" w:ascii="Times New Roman"/>
          <w:b/>
          <w:sz w:val="28"/>
          <w:lang w:val="en-US" w:eastAsia="zh-CN"/>
        </w:rPr>
        <w:t xml:space="preserve"> 11G</w:t>
      </w:r>
      <w:r>
        <w:rPr>
          <w:sz w:val="28"/>
        </w:rPr>
        <w:t>数据库</w:t>
      </w:r>
      <w:r>
        <w:rPr>
          <w:rFonts w:hint="eastAsia"/>
          <w:sz w:val="28"/>
          <w:lang w:val="en-US" w:eastAsia="zh-CN"/>
        </w:rPr>
        <w:t>卸载</w:t>
      </w:r>
      <w:bookmarkEnd w:id="68"/>
    </w:p>
    <w:p>
      <w:pPr>
        <w:pStyle w:val="5"/>
        <w:rPr>
          <w:sz w:val="24"/>
        </w:rPr>
      </w:pPr>
    </w:p>
    <w:p>
      <w:pPr>
        <w:pStyle w:val="5"/>
        <w:spacing w:before="5"/>
        <w:rPr>
          <w:rFonts w:hint="default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Oracle卸载</w:t>
      </w:r>
      <w:r>
        <w:rPr>
          <w:rFonts w:hint="eastAsia" w:cs="宋体"/>
          <w:sz w:val="21"/>
          <w:szCs w:val="22"/>
          <w:lang w:val="en-US" w:eastAsia="zh-CN" w:bidi="ar-SA"/>
        </w:rPr>
        <w:t xml:space="preserve">分 </w:t>
      </w: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程序卸载，注册表删除，文件删除三个部分</w:t>
      </w:r>
    </w:p>
    <w:p>
      <w:bookmarkStart w:id="69" w:name="6.2 客户端网络服务名配置"/>
      <w:bookmarkEnd w:id="69"/>
      <w:bookmarkStart w:id="70" w:name="_bookmark20"/>
      <w:bookmarkEnd w:id="70"/>
    </w:p>
    <w:p>
      <w:pPr>
        <w:numPr>
          <w:ilvl w:val="0"/>
          <w:numId w:val="4"/>
        </w:numPr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z w:val="21"/>
          <w:szCs w:val="22"/>
          <w:lang w:val="en-US" w:eastAsia="en-US" w:bidi="ar-SA"/>
        </w:rPr>
        <w:t>点击开始菜单找到Oracle,然后点击Oracle安装产品,再点击Universal Installer</w:t>
      </w:r>
    </w:p>
    <w:p>
      <w:pPr>
        <w:numPr>
          <w:ilvl w:val="0"/>
          <w:numId w:val="0"/>
        </w:numPr>
        <w:ind w:right="0" w:rightChars="0"/>
        <w:rPr>
          <w:rFonts w:ascii="宋体" w:hAnsi="宋体" w:eastAsia="宋体" w:cs="宋体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ind w:right="0" w:rightChars="0"/>
        <w:rPr>
          <w:rFonts w:ascii="宋体" w:hAnsi="宋体" w:eastAsia="宋体" w:cs="宋体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ind w:right="0" w:rightChars="0"/>
        <w:rPr>
          <w:rFonts w:ascii="宋体" w:hAnsi="宋体" w:eastAsia="宋体" w:cs="宋体"/>
          <w:sz w:val="21"/>
          <w:szCs w:val="22"/>
          <w:lang w:val="en-US" w:eastAsia="en-US" w:bidi="ar-SA"/>
        </w:rPr>
      </w:pPr>
    </w:p>
    <w:p>
      <w:pPr>
        <w:numPr>
          <w:ilvl w:val="0"/>
          <w:numId w:val="0"/>
        </w:numPr>
        <w:ind w:right="0" w:rightChars="0"/>
        <w:jc w:val="center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876550" cy="3305175"/>
            <wp:effectExtent l="0" t="0" r="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，</w:t>
      </w:r>
    </w:p>
    <w:p>
      <w:pPr>
        <w:numPr>
          <w:ilvl w:val="0"/>
          <w:numId w:val="0"/>
        </w:numPr>
        <w:ind w:right="0" w:rightChars="0"/>
        <w:jc w:val="center"/>
      </w:pPr>
    </w:p>
    <w:p>
      <w:pPr>
        <w:numPr>
          <w:ilvl w:val="0"/>
          <w:numId w:val="0"/>
        </w:numPr>
        <w:ind w:right="0" w:rightChars="0"/>
        <w:jc w:val="center"/>
      </w:pPr>
    </w:p>
    <w:p>
      <w:pPr>
        <w:numPr>
          <w:ilvl w:val="0"/>
          <w:numId w:val="0"/>
        </w:numPr>
        <w:ind w:right="0" w:rightChars="0"/>
        <w:jc w:val="center"/>
      </w:pPr>
    </w:p>
    <w:p>
      <w:pPr>
        <w:numPr>
          <w:ilvl w:val="0"/>
          <w:numId w:val="0"/>
        </w:numPr>
        <w:ind w:right="0" w:rightChars="0"/>
        <w:jc w:val="center"/>
      </w:pPr>
    </w:p>
    <w:p>
      <w:pPr>
        <w:numPr>
          <w:ilvl w:val="0"/>
          <w:numId w:val="4"/>
        </w:numPr>
        <w:rPr>
          <w:rFonts w:ascii="宋体" w:hAnsi="宋体" w:eastAsia="宋体" w:cs="宋体"/>
          <w:sz w:val="21"/>
          <w:szCs w:val="22"/>
          <w:lang w:val="en-US" w:eastAsia="en-US" w:bidi="ar-SA"/>
        </w:rPr>
      </w:pPr>
      <w:r>
        <w:rPr>
          <w:rFonts w:ascii="宋体" w:hAnsi="宋体" w:eastAsia="宋体" w:cs="宋体"/>
          <w:sz w:val="21"/>
          <w:szCs w:val="22"/>
          <w:lang w:val="en-US" w:eastAsia="en-US" w:bidi="ar-SA"/>
        </w:rPr>
        <w:t>点击之后稍等一会然后会进入进入</w:t>
      </w: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运行</w:t>
      </w:r>
      <w:r>
        <w:rPr>
          <w:rFonts w:ascii="宋体" w:hAnsi="宋体" w:eastAsia="宋体" w:cs="宋体"/>
          <w:sz w:val="21"/>
          <w:szCs w:val="22"/>
          <w:lang w:val="en-US" w:eastAsia="en-US" w:bidi="ar-SA"/>
        </w:rPr>
        <w:t>界面,点击卸载产品</w:t>
      </w: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；选择删除的文件，点击删除</w:t>
      </w:r>
    </w:p>
    <w:p>
      <w:pPr>
        <w:numPr>
          <w:ilvl w:val="0"/>
          <w:numId w:val="0"/>
        </w:numPr>
        <w:spacing w:line="480" w:lineRule="auto"/>
        <w:ind w:leftChars="0" w:right="0" w:rightChars="0"/>
        <w:jc w:val="center"/>
      </w:pPr>
      <w:r>
        <w:drawing>
          <wp:inline distT="0" distB="0" distL="114300" distR="114300">
            <wp:extent cx="5511165" cy="4157345"/>
            <wp:effectExtent l="0" t="0" r="13335" b="1460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480" w:lineRule="auto"/>
        <w:ind w:leftChars="0" w:right="0" w:rightChars="0"/>
        <w:jc w:val="center"/>
      </w:pPr>
    </w:p>
    <w:p>
      <w:pPr>
        <w:numPr>
          <w:ilvl w:val="0"/>
          <w:numId w:val="4"/>
        </w:numPr>
        <w:rPr>
          <w:rFonts w:hint="default" w:ascii="宋体" w:hAnsi="宋体" w:eastAsia="宋体" w:cs="宋体"/>
          <w:sz w:val="21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1"/>
          <w:szCs w:val="22"/>
          <w:lang w:val="en-US" w:eastAsia="zh-CN" w:bidi="ar-SA"/>
        </w:rPr>
        <w:t>进入图片提示的文件目录</w:t>
      </w:r>
    </w:p>
    <w:p>
      <w:pPr>
        <w:numPr>
          <w:ilvl w:val="0"/>
          <w:numId w:val="0"/>
        </w:numPr>
        <w:ind w:leftChars="0" w:right="0" w:rightChars="0"/>
        <w:jc w:val="center"/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509260" cy="4151630"/>
            <wp:effectExtent l="0" t="0" r="1524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1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4"/>
        </w:numPr>
        <w:spacing w:before="5"/>
        <w:ind w:left="0" w:leftChars="0" w:firstLine="0" w:firstLineChars="0"/>
        <w:jc w:val="center"/>
      </w:pPr>
      <w:r>
        <w:rPr>
          <w:rFonts w:hint="eastAsia" w:ascii="宋体" w:hAnsi="宋体" w:eastAsia="宋体" w:cs="宋体"/>
          <w:sz w:val="22"/>
          <w:szCs w:val="22"/>
          <w:lang w:val="en-US" w:eastAsia="zh-CN" w:bidi="ar-SA"/>
        </w:rPr>
        <w:t>双击运行文件</w:t>
      </w:r>
      <w:r>
        <w:drawing>
          <wp:inline distT="0" distB="0" distL="114300" distR="114300">
            <wp:extent cx="5505450" cy="2708275"/>
            <wp:effectExtent l="0" t="0" r="0" b="1587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spacing w:before="5"/>
        <w:ind w:leftChars="0" w:right="0" w:rightChars="0"/>
        <w:jc w:val="both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5.出现--指定要取消配置的所有单实例监听程序 [LISTENER]:输入LISTENER如图所示，然后回车。后面出现输入[xxxx] 继续输入xxxx,然后回车。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1165" cy="2882265"/>
            <wp:effectExtent l="0" t="0" r="13335" b="13335"/>
            <wp:docPr id="10" name="图片 10" descr="VY5R}X}VU7ZMAJP$N{X%[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VY5R}X}VU7ZMAJP$N{X%[EP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both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spacing w:before="5"/>
        <w:ind w:leftChars="0" w:right="0" w:rightChars="0"/>
        <w:jc w:val="both"/>
        <w:rPr>
          <w:rFonts w:hint="default" w:ascii="宋体" w:hAnsi="宋体" w:eastAsia="宋体" w:cs="宋体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 w:bidi="ar-SA"/>
        </w:rPr>
        <w:t>6.</w:t>
      </w:r>
      <w:r>
        <w:rPr>
          <w:rFonts w:hint="default" w:ascii="宋体" w:hAnsi="宋体" w:eastAsia="宋体" w:cs="宋体"/>
          <w:sz w:val="22"/>
          <w:szCs w:val="22"/>
          <w:lang w:val="en-US" w:eastAsia="zh-CN" w:bidi="ar-SA"/>
        </w:rPr>
        <w:t>这里直接回车或者输入y后回车都可以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1165" cy="2882265"/>
            <wp:effectExtent l="0" t="0" r="13335" b="13335"/>
            <wp:docPr id="11" name="图片 11" descr="15782826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8282620(1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0"/>
        </w:numPr>
        <w:spacing w:before="5"/>
        <w:ind w:leftChars="0" w:right="0" w:rightChars="0"/>
        <w:jc w:val="both"/>
        <w:rPr>
          <w:rFonts w:hint="eastAsia" w:ascii="宋体" w:hAnsi="宋体" w:eastAsia="宋体" w:cs="宋体"/>
          <w:sz w:val="22"/>
          <w:szCs w:val="22"/>
          <w:lang w:val="en-US" w:eastAsia="zh-CN" w:bidi="ar-SA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 w:bidi="ar-SA"/>
        </w:rPr>
        <w:t>7.出现------是否继续，输入y回车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11165" cy="2882265"/>
            <wp:effectExtent l="0" t="0" r="13335" b="13335"/>
            <wp:docPr id="13" name="图片 13" descr="157828285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78282855(1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8.删除注册表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Win+R打开运行界面，输入regedit，回车进入注册表编辑器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删除HKEY_LOCAL_MACHINE\SYSTEM\CurrentControlSet\Services\ 路径下所有Oracle开始的服务名称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left="120" w:leftChars="0" w:right="0" w:righ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508625" cy="3230245"/>
            <wp:effectExtent l="0" t="0" r="15875" b="825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center"/>
        <w:rPr>
          <w:rFonts w:hint="default"/>
          <w:lang w:val="en-US" w:eastAsia="zh-CN"/>
        </w:rPr>
      </w:pP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删除HKEY_LOCAL_MACHINE\SYSTEM\CurrentControlSet\Services\Eventlog\Application注册表的所有Oracle开头的所有服务名称</w:t>
      </w:r>
    </w:p>
    <w:p>
      <w:pPr>
        <w:pStyle w:val="5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before="5" w:after="0" w:line="400" w:lineRule="exact"/>
        <w:ind w:left="119" w:leftChars="0" w:right="0" w:rightChars="0"/>
        <w:jc w:val="left"/>
        <w:textAlignment w:val="auto"/>
        <w:rPr>
          <w:rFonts w:hint="eastAsia"/>
          <w:lang w:val="en-US" w:eastAsia="zh-CN"/>
        </w:rPr>
      </w:pPr>
    </w:p>
    <w:p>
      <w:pPr>
        <w:pStyle w:val="5"/>
        <w:spacing w:after="6" w:line="417" w:lineRule="auto"/>
        <w:ind w:left="120" w:firstLine="308"/>
        <w:jc w:val="center"/>
        <w:rPr>
          <w:spacing w:val="-19"/>
        </w:rPr>
      </w:pPr>
      <w:r>
        <w:drawing>
          <wp:inline distT="0" distB="0" distL="114300" distR="114300">
            <wp:extent cx="5508625" cy="3550920"/>
            <wp:effectExtent l="0" t="0" r="15875" b="1143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6" w:line="417" w:lineRule="auto"/>
        <w:ind w:left="120" w:firstLine="308"/>
        <w:jc w:val="center"/>
        <w:rPr>
          <w:spacing w:val="-19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删除HKEY_LOCAL_MACHINE\SOFTWARE\ORACLE 注册表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5"/>
        <w:spacing w:after="6" w:line="417" w:lineRule="auto"/>
        <w:ind w:left="120" w:firstLine="308"/>
        <w:jc w:val="center"/>
      </w:pPr>
      <w:r>
        <w:drawing>
          <wp:inline distT="0" distB="0" distL="114300" distR="114300">
            <wp:extent cx="5505450" cy="2706370"/>
            <wp:effectExtent l="0" t="0" r="0" b="1778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6" w:line="417" w:lineRule="auto"/>
        <w:ind w:left="120" w:firstLine="308"/>
        <w:jc w:val="center"/>
      </w:pPr>
    </w:p>
    <w:p>
      <w:pPr>
        <w:pStyle w:val="5"/>
        <w:spacing w:after="6" w:line="417" w:lineRule="auto"/>
        <w:ind w:left="120" w:firstLine="308"/>
        <w:jc w:val="center"/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</w:t>
      </w:r>
      <w:r>
        <w:rPr>
          <w:rFonts w:hint="eastAsia"/>
          <w:lang w:val="en-US" w:eastAsia="zh-CN"/>
        </w:rPr>
        <w:t>oracle安装</w:t>
      </w:r>
      <w:r>
        <w:rPr>
          <w:rFonts w:hint="default"/>
          <w:lang w:val="en-US" w:eastAsia="zh-CN"/>
        </w:rPr>
        <w:t>目录下的所有文件</w:t>
      </w:r>
      <w:r>
        <w:rPr>
          <w:rFonts w:hint="eastAsia"/>
          <w:lang w:val="en-US" w:eastAsia="zh-CN"/>
        </w:rPr>
        <w:t>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eastAsia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卸载完成。</w:t>
      </w: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tabs>
          <w:tab w:val="left" w:pos="603"/>
        </w:tabs>
        <w:spacing w:before="1" w:after="0" w:line="240" w:lineRule="auto"/>
        <w:ind w:left="602" w:right="0" w:hanging="482"/>
        <w:jc w:val="left"/>
        <w:outlineLvl w:val="0"/>
      </w:pPr>
      <w:bookmarkStart w:id="71" w:name="_Toc3376"/>
      <w:r>
        <w:t>客户端网络服务名配置</w:t>
      </w:r>
      <w:bookmarkEnd w:id="71"/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5"/>
        <w:widowControl w:val="0"/>
        <w:numPr>
          <w:ilvl w:val="0"/>
          <w:numId w:val="0"/>
        </w:numPr>
        <w:autoSpaceDE w:val="0"/>
        <w:autoSpaceDN w:val="0"/>
        <w:spacing w:before="5" w:after="0" w:line="240" w:lineRule="auto"/>
        <w:ind w:right="0" w:rightChars="0"/>
        <w:jc w:val="left"/>
        <w:rPr>
          <w:rFonts w:hint="default"/>
          <w:lang w:val="en-US" w:eastAsia="zh-CN"/>
        </w:rPr>
      </w:pPr>
    </w:p>
    <w:p>
      <w:pPr>
        <w:pStyle w:val="5"/>
        <w:spacing w:after="6" w:line="417" w:lineRule="auto"/>
        <w:ind w:left="120" w:firstLine="308"/>
        <w:jc w:val="left"/>
      </w:pPr>
      <w:r>
        <mc:AlternateContent>
          <mc:Choice Requires="wps">
            <w:drawing>
              <wp:anchor distT="0" distB="0" distL="114300" distR="114300" simplePos="0" relativeHeight="503296000" behindDoc="1" locked="0" layoutInCell="1" allowOverlap="1">
                <wp:simplePos x="0" y="0"/>
                <wp:positionH relativeFrom="page">
                  <wp:posOffset>1338580</wp:posOffset>
                </wp:positionH>
                <wp:positionV relativeFrom="paragraph">
                  <wp:posOffset>612775</wp:posOffset>
                </wp:positionV>
                <wp:extent cx="105410" cy="3136900"/>
                <wp:effectExtent l="0" t="0" r="0" b="0"/>
                <wp:wrapNone/>
                <wp:docPr id="3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" cy="313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line="240" w:lineRule="exact"/>
                            </w:pPr>
                            <w:r>
                              <w:t xml:space="preserve"> </w:t>
                            </w:r>
                          </w:p>
                          <w:p>
                            <w:pPr>
                              <w:spacing w:before="181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0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1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0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1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0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1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0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1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  <w:p>
                            <w:pPr>
                              <w:spacing w:before="160"/>
                              <w:ind w:left="45" w:right="0" w:firstLine="0"/>
                              <w:jc w:val="lef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文本框 4" o:spid="_x0000_s1026" o:spt="202" type="#_x0000_t202" style="position:absolute;left:0pt;margin-left:105.4pt;margin-top:48.25pt;height:247pt;width:8.3pt;mso-position-horizontal-relative:page;z-index:-20480;mso-width-relative:page;mso-height-relative:page;" filled="f" stroked="f" coordsize="21600,21600" o:gfxdata="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eAeRp9kAAAAKAQAADwAAAAAA&#10;AAABACAAAAAiAAAAZHJzL2Rvd25yZXYueG1sUEsBAhQAFAAAAAgAh07iQFJIUDygAQAAJQMAAA4A&#10;AAAAAAAAAQAgAAAAKAEAAGRycy9lMm9Eb2MueG1sUEsFBgAAAAAGAAYAWQEAADoF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line="240" w:lineRule="exact"/>
                      </w:pPr>
                      <w:r>
                        <w:t xml:space="preserve"> </w:t>
                      </w:r>
                    </w:p>
                    <w:p>
                      <w:pPr>
                        <w:spacing w:before="181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0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1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0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1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0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1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0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1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  <w:p>
                      <w:pPr>
                        <w:spacing w:before="160"/>
                        <w:ind w:left="45" w:right="0" w:firstLine="0"/>
                        <w:jc w:val="left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19"/>
        </w:rPr>
        <w:t xml:space="preserve">打开 </w:t>
      </w:r>
      <w:r>
        <w:t>windows</w:t>
      </w:r>
      <w:r>
        <w:rPr>
          <w:spacing w:val="-12"/>
        </w:rPr>
        <w:t xml:space="preserve"> 下：开始 → 程序 → </w:t>
      </w:r>
      <w:r>
        <w:t>oracle</w:t>
      </w:r>
      <w:r>
        <w:rPr>
          <w:spacing w:val="-27"/>
        </w:rPr>
        <w:t xml:space="preserve"> → </w:t>
      </w:r>
      <w:r>
        <w:t>Configuration and Migration Tools → Net Configuration Assistant</w:t>
      </w:r>
    </w:p>
    <w:p>
      <w:pPr>
        <w:pStyle w:val="5"/>
        <w:ind w:left="300"/>
        <w:jc w:val="center"/>
        <w:rPr>
          <w:sz w:val="20"/>
        </w:rPr>
      </w:pPr>
    </w:p>
    <w:p>
      <w:pPr>
        <w:pStyle w:val="4"/>
        <w:spacing w:before="147"/>
        <w:ind w:left="474"/>
        <w:jc w:val="center"/>
        <w:outlineLvl w:val="9"/>
      </w:pPr>
    </w:p>
    <w:p>
      <w:pPr>
        <w:pStyle w:val="4"/>
        <w:ind w:left="474"/>
        <w:jc w:val="center"/>
        <w:outlineLvl w:val="9"/>
      </w:pPr>
    </w:p>
    <w:p>
      <w:pPr>
        <w:spacing w:after="0"/>
        <w:jc w:val="center"/>
        <w:sectPr>
          <w:footerReference r:id="rId9" w:type="default"/>
          <w:footerReference r:id="rId10" w:type="even"/>
          <w:pgSz w:w="11900" w:h="16840"/>
          <w:pgMar w:top="1420" w:right="1540" w:bottom="1220" w:left="1680" w:header="851" w:footer="1037" w:gutter="0"/>
        </w:sectPr>
      </w:pPr>
    </w:p>
    <w:p>
      <w:pPr>
        <w:pStyle w:val="5"/>
        <w:ind w:left="428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114300" distR="114300">
                <wp:extent cx="4833620" cy="3185160"/>
                <wp:effectExtent l="0" t="0" r="5080" b="15240"/>
                <wp:docPr id="33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3620" cy="3185160"/>
                          <a:chOff x="0" y="0"/>
                          <a:chExt cx="7612" cy="5016"/>
                        </a:xfrm>
                      </wpg:grpSpPr>
                      <pic:pic xmlns:pic="http://schemas.openxmlformats.org/drawingml/2006/picture">
                        <pic:nvPicPr>
                          <pic:cNvPr id="3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51" y="0"/>
                            <a:ext cx="7560" cy="5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7"/>
                        <wps:cNvSpPr txBox="1"/>
                        <wps:spPr>
                          <a:xfrm>
                            <a:off x="0" y="114"/>
                            <a:ext cx="186" cy="4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4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组合 5" o:spid="_x0000_s1026" o:spt="203" style="height:250.8pt;width:380.6pt;" coordsize="7612,5016" o:gfxdata="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">
                <o:lock v:ext="edit" aspectratio="f"/>
                <v:shape id="图片 6" o:spid="_x0000_s1026" o:spt="75" alt="" type="#_x0000_t75" style="position:absolute;left:51;top:0;height:5016;width:7560;" filled="f" o:preferrelative="t" stroked="f" coordsize="21600,21600" o:gfxdata="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6m3z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42" o:title=""/>
                  <o:lock v:ext="edit" aspectratio="t"/>
                </v:shape>
                <v:shape id="文本框 7" o:spid="_x0000_s1026" o:spt="202" type="#_x0000_t202" style="position:absolute;left:0;top:114;height:4486;width:186;" filled="f" stroked="f" coordsize="21600,21600" o:gfxdata="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iGWN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4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5"/>
        <w:spacing w:before="2"/>
        <w:rPr>
          <w:sz w:val="12"/>
        </w:rPr>
      </w:pPr>
    </w:p>
    <w:p>
      <w:pPr>
        <w:pStyle w:val="5"/>
        <w:spacing w:before="70"/>
        <w:ind w:left="428"/>
      </w:pPr>
      <w:r>
        <w:t xml:space="preserve">注意网络服务名配置要和全局数据库名称一致 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</w:pPr>
    </w:p>
    <w:p>
      <w:pPr>
        <w:pStyle w:val="4"/>
        <w:spacing w:before="67"/>
        <w:ind w:left="474"/>
        <w:outlineLvl w:val="9"/>
      </w:pPr>
      <w:r>
        <mc:AlternateContent>
          <mc:Choice Requires="wpg">
            <w:drawing>
              <wp:anchor distT="0" distB="0" distL="114300" distR="114300" simplePos="0" relativeHeight="503315456" behindDoc="1" locked="0" layoutInCell="1" allowOverlap="1">
                <wp:simplePos x="0" y="0"/>
                <wp:positionH relativeFrom="page">
                  <wp:posOffset>1338580</wp:posOffset>
                </wp:positionH>
                <wp:positionV relativeFrom="paragraph">
                  <wp:posOffset>288290</wp:posOffset>
                </wp:positionV>
                <wp:extent cx="4719320" cy="2470785"/>
                <wp:effectExtent l="0" t="635" r="5080" b="5080"/>
                <wp:wrapTopAndBottom/>
                <wp:docPr id="42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9320" cy="2470785"/>
                          <a:chOff x="2108" y="455"/>
                          <a:chExt cx="7432" cy="3891"/>
                        </a:xfrm>
                      </wpg:grpSpPr>
                      <pic:pic xmlns:pic="http://schemas.openxmlformats.org/drawingml/2006/picture">
                        <pic:nvPicPr>
                          <pic:cNvPr id="4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54"/>
                            <a:ext cx="7380" cy="3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1" name="文本框 10"/>
                        <wps:cNvSpPr txBox="1"/>
                        <wps:spPr>
                          <a:xfrm>
                            <a:off x="2108" y="568"/>
                            <a:ext cx="186" cy="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4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8" o:spid="_x0000_s1026" o:spt="203" style="position:absolute;left:0pt;margin-left:105.4pt;margin-top:22.7pt;height:194.55pt;width:371.6pt;mso-position-horizontal-relative:page;mso-wrap-distance-bottom:0pt;mso-wrap-distance-top:0pt;z-index:-1024;mso-width-relative:page;mso-height-relative:page;" coordorigin="2108,455" coordsize="7432,3891" o:gfxdata="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">
                <o:lock v:ext="edit" aspectratio="f"/>
                <v:shape id="图片 9" o:spid="_x0000_s1026" o:spt="75" alt="" type="#_x0000_t75" style="position:absolute;left:2160;top:454;height:3891;width:7380;" filled="f" o:preferrelative="t" stroked="f" coordsize="21600,21600" o:gfxdata="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3KS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43" o:title=""/>
                  <o:lock v:ext="edit" aspectratio="t"/>
                </v:shape>
                <v:shape id="文本框 10" o:spid="_x0000_s1026" o:spt="202" type="#_x0000_t202" style="position:absolute;left:2108;top:568;height:3550;width:186;" filled="f" stroked="f" coordsize="21600,21600" o:gfxdata="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29Xs+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4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503296000" behindDoc="1" locked="0" layoutInCell="1" allowOverlap="1">
                <wp:simplePos x="0" y="0"/>
                <wp:positionH relativeFrom="page">
                  <wp:posOffset>1338580</wp:posOffset>
                </wp:positionH>
                <wp:positionV relativeFrom="paragraph">
                  <wp:posOffset>-2385695</wp:posOffset>
                </wp:positionV>
                <wp:extent cx="4719320" cy="2467610"/>
                <wp:effectExtent l="0" t="635" r="5080" b="8255"/>
                <wp:wrapNone/>
                <wp:docPr id="37" name="组合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9320" cy="2467610"/>
                          <a:chOff x="2108" y="-3757"/>
                          <a:chExt cx="7432" cy="3886"/>
                        </a:xfrm>
                      </wpg:grpSpPr>
                      <pic:pic xmlns:pic="http://schemas.openxmlformats.org/drawingml/2006/picture">
                        <pic:nvPicPr>
                          <pic:cNvPr id="3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-3758"/>
                            <a:ext cx="7380" cy="3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6" name="文本框 13"/>
                        <wps:cNvSpPr txBox="1"/>
                        <wps:spPr>
                          <a:xfrm>
                            <a:off x="2108" y="-3644"/>
                            <a:ext cx="186" cy="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line="274" w:lineRule="exact"/>
                                <w:ind w:left="0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1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before="160"/>
                                <w:ind w:left="45" w:right="0" w:firstLine="0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1" o:spid="_x0000_s1026" o:spt="203" style="position:absolute;left:0pt;margin-left:105.4pt;margin-top:-187.85pt;height:194.3pt;width:371.6pt;mso-position-horizontal-relative:page;z-index:-20480;mso-width-relative:page;mso-height-relative:page;" coordorigin="2108,-3757" coordsize="7432,3886" o:gfxdata="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">
                <o:lock v:ext="edit" aspectratio="f"/>
                <v:shape id="图片 12" o:spid="_x0000_s1026" o:spt="75" alt="" type="#_x0000_t75" style="position:absolute;left:2160;top:-3758;height:3886;width:7380;" filled="f" o:preferrelative="t" stroked="f" coordsize="21600,21600" o:gfxdata="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jH9w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  <v:shape id="文本框 13" o:spid="_x0000_s1026" o:spt="202" type="#_x0000_t202" style="position:absolute;left:2108;top:-3644;height:3550;width:186;" filled="f" stroked="f" coordsize="21600,21600" o:gfxdata="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hGpA3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0" w:line="274" w:lineRule="exact"/>
                          <w:ind w:left="0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1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  <w:p>
                        <w:pPr>
                          <w:spacing w:before="160"/>
                          <w:ind w:left="45" w:right="0" w:firstLine="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</w:t>
      </w:r>
    </w:p>
    <w:p>
      <w:pPr>
        <w:spacing w:after="0"/>
        <w:sectPr>
          <w:pgSz w:w="11900" w:h="16840"/>
          <w:pgMar w:top="1420" w:right="1540" w:bottom="1220" w:left="1680" w:header="851" w:footer="1037" w:gutter="0"/>
        </w:sectPr>
      </w:pPr>
    </w:p>
    <w:p>
      <w:pPr>
        <w:pStyle w:val="4"/>
        <w:spacing w:before="90"/>
        <w:ind w:left="428"/>
        <w:outlineLvl w:val="9"/>
      </w:pPr>
      <w:r>
        <w:drawing>
          <wp:anchor distT="0" distB="0" distL="0" distR="0" simplePos="0" relativeHeight="2048" behindDoc="0" locked="0" layoutInCell="1" allowOverlap="1">
            <wp:simplePos x="0" y="0"/>
            <wp:positionH relativeFrom="page">
              <wp:posOffset>1485900</wp:posOffset>
            </wp:positionH>
            <wp:positionV relativeFrom="paragraph">
              <wp:posOffset>104775</wp:posOffset>
            </wp:positionV>
            <wp:extent cx="4686300" cy="2376170"/>
            <wp:effectExtent l="0" t="0" r="0" b="0"/>
            <wp:wrapNone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75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>
      <w:pPr>
        <w:pStyle w:val="4"/>
        <w:spacing w:before="161"/>
        <w:ind w:left="474"/>
        <w:outlineLvl w:val="9"/>
      </w:pPr>
      <w:r>
        <w:t xml:space="preserve"> </w:t>
      </w:r>
    </w:p>
    <w:p>
      <w:pPr>
        <w:pStyle w:val="4"/>
        <w:ind w:left="474"/>
        <w:outlineLvl w:val="9"/>
      </w:pPr>
      <w:r>
        <w:t xml:space="preserve"> </w:t>
      </w:r>
    </w:p>
    <w:p>
      <w:pPr>
        <w:pStyle w:val="4"/>
        <w:spacing w:before="161"/>
        <w:ind w:left="474"/>
        <w:outlineLvl w:val="9"/>
      </w:pPr>
      <w:r>
        <w:t xml:space="preserve"> </w:t>
      </w:r>
    </w:p>
    <w:p>
      <w:pPr>
        <w:pStyle w:val="4"/>
        <w:ind w:left="474"/>
        <w:outlineLvl w:val="9"/>
      </w:pPr>
      <w:r>
        <w:t xml:space="preserve"> </w:t>
      </w:r>
    </w:p>
    <w:p>
      <w:pPr>
        <w:pStyle w:val="4"/>
        <w:spacing w:before="161"/>
        <w:ind w:left="474"/>
        <w:outlineLvl w:val="9"/>
      </w:pPr>
      <w:r>
        <w:t xml:space="preserve"> </w:t>
      </w:r>
    </w:p>
    <w:p>
      <w:pPr>
        <w:pStyle w:val="4"/>
        <w:ind w:left="474"/>
        <w:outlineLvl w:val="9"/>
      </w:pPr>
      <w:r>
        <w:t xml:space="preserve"> </w:t>
      </w:r>
    </w:p>
    <w:p>
      <w:pPr>
        <w:pStyle w:val="4"/>
        <w:spacing w:before="161"/>
        <w:ind w:left="474"/>
        <w:outlineLvl w:val="9"/>
      </w:pPr>
      <w:r>
        <w:t xml:space="preserve"> </w:t>
      </w:r>
    </w:p>
    <w:p>
      <w:pPr>
        <w:pStyle w:val="4"/>
        <w:ind w:left="474"/>
        <w:outlineLvl w:val="9"/>
      </w:pPr>
      <w:r>
        <w:t xml:space="preserve"> </w:t>
      </w:r>
    </w:p>
    <w:p>
      <w:pPr>
        <w:pStyle w:val="5"/>
        <w:spacing w:before="101" w:line="278" w:lineRule="auto"/>
        <w:ind w:left="120" w:right="684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481965</wp:posOffset>
            </wp:positionV>
            <wp:extent cx="5290185" cy="3509645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902" cy="3509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注意主机名可以输入数据库服务器的IP地址也可以输入数据库服务器的机器名称。  最后一步骤测试，完成配置（注意最后请选择完成按钮退出配置，确保配置生效）。 </w:t>
      </w:r>
    </w:p>
    <w:p>
      <w:pPr>
        <w:pStyle w:val="5"/>
        <w:spacing w:before="5"/>
        <w:rPr>
          <w:sz w:val="32"/>
        </w:rPr>
      </w:pPr>
    </w:p>
    <w:p>
      <w:pPr>
        <w:spacing w:after="0"/>
        <w:sectPr>
          <w:pgSz w:w="11900" w:h="16840"/>
          <w:pgMar w:top="1420" w:right="1540" w:bottom="1220" w:left="1680" w:header="851" w:footer="1037" w:gutter="0"/>
        </w:sectPr>
      </w:pPr>
      <w:bookmarkStart w:id="72" w:name="6.3 数据库的恢复"/>
      <w:bookmarkEnd w:id="72"/>
      <w:bookmarkStart w:id="73" w:name="_bookmark21"/>
      <w:bookmarkEnd w:id="73"/>
    </w:p>
    <w:p>
      <w:pPr>
        <w:pStyle w:val="5"/>
        <w:spacing w:before="117"/>
        <w:ind w:left="120"/>
      </w:pPr>
    </w:p>
    <w:sectPr>
      <w:footerReference r:id="rId11" w:type="default"/>
      <w:footerReference r:id="rId12" w:type="even"/>
      <w:pgSz w:w="11900" w:h="16840"/>
      <w:pgMar w:top="1420" w:right="1540" w:bottom="1220" w:left="1680" w:header="851" w:footer="1037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Britannic Bold">
    <w:panose1 w:val="020B0903060703020204"/>
    <w:charset w:val="00"/>
    <w:family w:val="swiss"/>
    <w:pitch w:val="default"/>
    <w:sig w:usb0="00000003" w:usb1="00000000" w:usb2="00000000" w:usb3="00000000" w:csb0="2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6000" behindDoc="1" locked="0" layoutInCell="1" allowOverlap="1">
              <wp:simplePos x="0" y="0"/>
              <wp:positionH relativeFrom="page">
                <wp:posOffset>1122045</wp:posOffset>
              </wp:positionH>
              <wp:positionV relativeFrom="page">
                <wp:posOffset>725170</wp:posOffset>
              </wp:positionV>
              <wp:extent cx="5316220" cy="0"/>
              <wp:effectExtent l="0" t="0" r="0" b="0"/>
              <wp:wrapNone/>
              <wp:docPr id="43" name="直线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1622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1" o:spid="_x0000_s1026" o:spt="20" style="position:absolute;left:0pt;margin-left:88.35pt;margin-top:57.1pt;height:0pt;width:418.6pt;mso-position-horizontal-relative:page;mso-position-vertical-relative:page;z-index:-20480;mso-width-relative:page;mso-height-relative:page;" filled="f" stroked="t" coordsize="21600,21600" o:gfxdata="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LBLoyTXAAAADAEAAA8AAAAAAAAAAQAgAAAAIgAAAGRy&#10;cy9kb3ducmV2LnhtbFBLAQIUABQAAAAIAIdO4kBoAperzQEAAI4DAAAOAAAAAAAAAAEAIAAAACYB&#10;AABkcnMvZTJvRG9jLnhtbFBLBQYAAAAABgAGAFkBAABlBQAAAAA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6000" behindDoc="1" locked="0" layoutInCell="1" allowOverlap="1">
              <wp:simplePos x="0" y="0"/>
              <wp:positionH relativeFrom="page">
                <wp:posOffset>5328920</wp:posOffset>
              </wp:positionH>
              <wp:positionV relativeFrom="page">
                <wp:posOffset>559435</wp:posOffset>
              </wp:positionV>
              <wp:extent cx="1083310" cy="160020"/>
              <wp:effectExtent l="0" t="0" r="0" b="0"/>
              <wp:wrapNone/>
              <wp:docPr id="4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331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 w:eastAsia="Times New Roman"/>
                              <w:sz w:val="18"/>
                            </w:rPr>
                            <w:t xml:space="preserve">ORACLE </w:t>
                          </w:r>
                          <w:r>
                            <w:rPr>
                              <w:sz w:val="18"/>
                            </w:rPr>
                            <w:t>数据库维护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4" o:spid="_x0000_s1026" o:spt="202" type="#_x0000_t202" style="position:absolute;left:0pt;margin-left:419.6pt;margin-top:44.05pt;height:12.6pt;width:85.3pt;mso-position-horizontal-relative:page;mso-position-vertical-relative:page;z-index:-20480;mso-width-relative:page;mso-height-relative:page;" filled="f" stroked="f" coordsize="21600,21600" o:gfxdata="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/>
                      <w:ind w:left="2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rFonts w:ascii="Times New Roman" w:eastAsia="Times New Roman"/>
                        <w:sz w:val="18"/>
                      </w:rPr>
                      <w:t xml:space="preserve">ORACLE </w:t>
                    </w:r>
                    <w:r>
                      <w:rPr>
                        <w:sz w:val="18"/>
                      </w:rPr>
                      <w:t>数据库维护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6000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725170</wp:posOffset>
              </wp:positionV>
              <wp:extent cx="5312410" cy="0"/>
              <wp:effectExtent l="0" t="0" r="0" b="0"/>
              <wp:wrapNone/>
              <wp:docPr id="45" name="直线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1241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5" o:spid="_x0000_s1026" o:spt="20" style="position:absolute;left:0pt;margin-left:88.5pt;margin-top:57.1pt;height:0pt;width:418.3pt;mso-position-horizontal-relative:page;mso-position-vertical-relative:page;z-index:-20480;mso-width-relative:page;mso-height-relative:page;" filled="f" stroked="t" coordsize="21600,21600" o:gfxdata="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K2KqtXXAAAADAEAAA8AAAAAAAAAAQAgAAAAIgAAAGRy&#10;cy9kb3ducmV2LnhtbFBLAQIUABQAAAAIAIdO4kD3AttnzQEAAI4DAAAOAAAAAAAAAAEAIAAAACYB&#10;AABkcnMvZTJvRG9jLnhtbFBLBQYAAAAABgAGAFkBAABlBQAAAAA=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503296000" behindDoc="1" locked="0" layoutInCell="1" allowOverlap="1">
              <wp:simplePos x="0" y="0"/>
              <wp:positionH relativeFrom="page">
                <wp:posOffset>1123950</wp:posOffset>
              </wp:positionH>
              <wp:positionV relativeFrom="page">
                <wp:posOffset>725170</wp:posOffset>
              </wp:positionV>
              <wp:extent cx="5312410" cy="0"/>
              <wp:effectExtent l="0" t="0" r="0" b="0"/>
              <wp:wrapNone/>
              <wp:docPr id="46" name="直线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12410" cy="0"/>
                      </a:xfrm>
                      <a:prstGeom prst="line">
                        <a:avLst/>
                      </a:prstGeom>
                      <a:ln w="9144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直线 9" o:spid="_x0000_s1026" o:spt="20" style="position:absolute;left:0pt;margin-left:88.5pt;margin-top:57.1pt;height:0pt;width:418.3pt;mso-position-horizontal-relative:page;mso-position-vertical-relative:page;z-index:-20480;mso-width-relative:page;mso-height-relative:page;" filled="f" stroked="t" coordsize="21600,21600" o:gfxdata="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CtiqrV1wAAAAwBAAAPAAAAAAAAAAEAIAAAACIAAABk&#10;cnMvZG93bnJldi54bWxQSwECFAAUAAAACACHTuJAZqQkdM4BAACOAwAADgAAAAAAAAABACAAAAAm&#10;AQAAZHJzL2Uyb0RvYy54bWxQSwUGAAAAAAYABgBZAQAAZgUAAAAA&#10;">
              <v:fill on="f" focussize="0,0"/>
              <v:stroke weight="0.7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503296000" behindDoc="1" locked="0" layoutInCell="1" allowOverlap="1">
              <wp:simplePos x="0" y="0"/>
              <wp:positionH relativeFrom="page">
                <wp:posOffset>1143635</wp:posOffset>
              </wp:positionH>
              <wp:positionV relativeFrom="page">
                <wp:posOffset>559435</wp:posOffset>
              </wp:positionV>
              <wp:extent cx="1082675" cy="160020"/>
              <wp:effectExtent l="0" t="0" r="0" b="0"/>
              <wp:wrapNone/>
              <wp:docPr id="47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8267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/>
                            <w:ind w:left="20" w:right="0" w:firstLine="0"/>
                            <w:jc w:val="left"/>
                            <w:rPr>
                              <w:rFonts w:hint="default" w:eastAsia="宋体"/>
                              <w:sz w:val="18"/>
                              <w:lang w:val="en-US" w:eastAsia="zh-CN"/>
                            </w:rPr>
                          </w:pPr>
                          <w:r>
                            <w:rPr>
                              <w:rFonts w:ascii="Times New Roman" w:eastAsia="Times New Roman"/>
                              <w:sz w:val="18"/>
                            </w:rPr>
                            <w:t xml:space="preserve">ORACLE </w:t>
                          </w:r>
                          <w:r>
                            <w:rPr>
                              <w:rFonts w:hint="eastAsia"/>
                              <w:sz w:val="18"/>
                              <w:lang w:val="en-US" w:eastAsia="zh-CN"/>
                            </w:rPr>
                            <w:t>使用手册</w:t>
                          </w: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文本框 11" o:spid="_x0000_s1026" o:spt="202" type="#_x0000_t202" style="position:absolute;left:0pt;margin-left:90.05pt;margin-top:44.05pt;height:12.6pt;width:85.25pt;mso-position-horizontal-relative:page;mso-position-vertical-relative:page;z-index:-20480;mso-width-relative:page;mso-height-relative:page;" filled="f" stroked="f" coordsize="21600,21600" o:gfxdata="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t97lx9gAAAAKAQAADwAAAAAA&#10;AAABACAAAAAiAAAAZHJzL2Rvd25yZXYueG1sUEsBAhQAFAAAAAgAh07iQGS9tOihAQAAJgMAAA4A&#10;AAAAAAAAAQAgAAAAJwEAAGRycy9lMm9Eb2MueG1sUEsFBgAAAAAGAAYAWQEAADo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/>
                      <w:ind w:left="20" w:right="0" w:firstLine="0"/>
                      <w:jc w:val="left"/>
                      <w:rPr>
                        <w:rFonts w:hint="default" w:eastAsia="宋体"/>
                        <w:sz w:val="18"/>
                        <w:lang w:val="en-US" w:eastAsia="zh-CN"/>
                      </w:rPr>
                    </w:pPr>
                    <w:r>
                      <w:rPr>
                        <w:rFonts w:ascii="Times New Roman" w:eastAsia="Times New Roman"/>
                        <w:sz w:val="18"/>
                      </w:rPr>
                      <w:t xml:space="preserve">ORACLE </w:t>
                    </w:r>
                    <w:r>
                      <w:rPr>
                        <w:rFonts w:hint="eastAsia"/>
                        <w:sz w:val="18"/>
                        <w:lang w:val="en-US" w:eastAsia="zh-CN"/>
                      </w:rPr>
                      <w:t>使用手册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)"/>
      <w:lvlJc w:val="left"/>
      <w:pPr>
        <w:ind w:left="544" w:hanging="425"/>
        <w:jc w:val="left"/>
      </w:pPr>
      <w:rPr>
        <w:rFonts w:hint="default" w:ascii="Times New Roman" w:hAnsi="Times New Roman" w:eastAsia="Times New Roman" w:cs="Times New Roman"/>
        <w:w w:val="99"/>
        <w:sz w:val="21"/>
        <w:szCs w:val="21"/>
      </w:rPr>
    </w:lvl>
    <w:lvl w:ilvl="1" w:tentative="0">
      <w:start w:val="0"/>
      <w:numFmt w:val="bullet"/>
      <w:lvlText w:val="•"/>
      <w:lvlJc w:val="left"/>
      <w:pPr>
        <w:ind w:left="1354" w:hanging="425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168" w:hanging="425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2982" w:hanging="425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3796" w:hanging="425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610" w:hanging="425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424" w:hanging="425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238" w:hanging="425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052" w:hanging="425"/>
      </w:pPr>
      <w:rPr>
        <w:rFonts w:hint="default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602" w:hanging="48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30"/>
        <w:szCs w:val="30"/>
      </w:rPr>
    </w:lvl>
    <w:lvl w:ilvl="1" w:tentative="0">
      <w:start w:val="1"/>
      <w:numFmt w:val="decimal"/>
      <w:lvlText w:val="%1.%2"/>
      <w:lvlJc w:val="left"/>
      <w:pPr>
        <w:ind w:left="610" w:hanging="491"/>
        <w:jc w:val="left"/>
      </w:pPr>
      <w:rPr>
        <w:rFonts w:hint="default"/>
        <w:b/>
        <w:bCs/>
        <w:w w:val="99"/>
      </w:rPr>
    </w:lvl>
    <w:lvl w:ilvl="2" w:tentative="0">
      <w:start w:val="1"/>
      <w:numFmt w:val="decimal"/>
      <w:lvlText w:val="%3）"/>
      <w:lvlJc w:val="left"/>
      <w:pPr>
        <w:ind w:left="967" w:hanging="491"/>
        <w:jc w:val="left"/>
      </w:pPr>
      <w:rPr>
        <w:rFonts w:hint="default" w:ascii="Times New Roman" w:hAnsi="Times New Roman" w:eastAsia="Times New Roman" w:cs="Times New Roman"/>
        <w:spacing w:val="-13"/>
        <w:w w:val="99"/>
        <w:sz w:val="19"/>
        <w:szCs w:val="19"/>
      </w:rPr>
    </w:lvl>
    <w:lvl w:ilvl="3" w:tentative="0">
      <w:start w:val="0"/>
      <w:numFmt w:val="bullet"/>
      <w:lvlText w:val="•"/>
      <w:lvlJc w:val="left"/>
      <w:pPr>
        <w:ind w:left="960" w:hanging="491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2062" w:hanging="491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3165" w:hanging="491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4268" w:hanging="491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5371" w:hanging="491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6474" w:hanging="491"/>
      </w:pPr>
      <w:rPr>
        <w:rFonts w:hint="default"/>
      </w:rPr>
    </w:lvl>
  </w:abstractNum>
  <w:abstractNum w:abstractNumId="2">
    <w:nsid w:val="129CF245"/>
    <w:multiLevelType w:val="singleLevel"/>
    <w:tmpl w:val="129CF2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ADCABA"/>
    <w:multiLevelType w:val="multilevel"/>
    <w:tmpl w:val="59ADCABA"/>
    <w:lvl w:ilvl="0" w:tentative="0">
      <w:start w:val="1"/>
      <w:numFmt w:val="upperLetter"/>
      <w:lvlText w:val="%1."/>
      <w:lvlJc w:val="left"/>
      <w:pPr>
        <w:ind w:left="887" w:hanging="363"/>
        <w:jc w:val="left"/>
      </w:pPr>
      <w:rPr>
        <w:rFonts w:hint="default" w:ascii="Times New Roman" w:hAnsi="Times New Roman" w:eastAsia="Times New Roman" w:cs="Times New Roman"/>
        <w:spacing w:val="-1"/>
        <w:w w:val="99"/>
        <w:sz w:val="19"/>
        <w:szCs w:val="19"/>
      </w:rPr>
    </w:lvl>
    <w:lvl w:ilvl="1" w:tentative="0">
      <w:start w:val="0"/>
      <w:numFmt w:val="bullet"/>
      <w:lvlText w:val="•"/>
      <w:lvlJc w:val="left"/>
      <w:pPr>
        <w:ind w:left="1660" w:hanging="363"/>
      </w:pPr>
      <w:rPr>
        <w:rFonts w:hint="default"/>
      </w:rPr>
    </w:lvl>
    <w:lvl w:ilvl="2" w:tentative="0">
      <w:start w:val="0"/>
      <w:numFmt w:val="bullet"/>
      <w:lvlText w:val="•"/>
      <w:lvlJc w:val="left"/>
      <w:pPr>
        <w:ind w:left="2440" w:hanging="363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220" w:hanging="363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000" w:hanging="363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4780" w:hanging="363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5560" w:hanging="363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6340" w:hanging="363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120" w:hanging="363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bordersDoNotSurroundHeader w:val="0"/>
  <w:bordersDoNotSurroundFooter w:val="0"/>
  <w:documentProtection w:enforcement="0"/>
  <w:defaultTabStop w:val="720"/>
  <w:evenAndOddHeaders w:val="1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compat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40468"/>
    <w:rsid w:val="055E3320"/>
    <w:rsid w:val="08F44E10"/>
    <w:rsid w:val="0AEA7B4E"/>
    <w:rsid w:val="0C97398C"/>
    <w:rsid w:val="0CA00F72"/>
    <w:rsid w:val="1020550F"/>
    <w:rsid w:val="12601A10"/>
    <w:rsid w:val="13717F45"/>
    <w:rsid w:val="22801CAE"/>
    <w:rsid w:val="23652254"/>
    <w:rsid w:val="256D028B"/>
    <w:rsid w:val="25BA2450"/>
    <w:rsid w:val="294447FE"/>
    <w:rsid w:val="2AC848D2"/>
    <w:rsid w:val="2D050EDD"/>
    <w:rsid w:val="2F5C1E35"/>
    <w:rsid w:val="30742D93"/>
    <w:rsid w:val="3268520F"/>
    <w:rsid w:val="36657C45"/>
    <w:rsid w:val="37327121"/>
    <w:rsid w:val="393E3D5F"/>
    <w:rsid w:val="400B0C94"/>
    <w:rsid w:val="437B0E36"/>
    <w:rsid w:val="43BF04A5"/>
    <w:rsid w:val="43E876B7"/>
    <w:rsid w:val="49C849E8"/>
    <w:rsid w:val="4A956F3A"/>
    <w:rsid w:val="4EA55BA4"/>
    <w:rsid w:val="54237E5B"/>
    <w:rsid w:val="554927BA"/>
    <w:rsid w:val="5D757BE4"/>
    <w:rsid w:val="60692E4E"/>
    <w:rsid w:val="60B026CA"/>
    <w:rsid w:val="60B57ABB"/>
    <w:rsid w:val="629B77B0"/>
    <w:rsid w:val="62F01B71"/>
    <w:rsid w:val="67222845"/>
    <w:rsid w:val="69121C43"/>
    <w:rsid w:val="701178B9"/>
    <w:rsid w:val="712923B2"/>
    <w:rsid w:val="722C16DA"/>
    <w:rsid w:val="74F23414"/>
    <w:rsid w:val="78CE08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602" w:hanging="482"/>
      <w:outlineLvl w:val="1"/>
    </w:pPr>
    <w:rPr>
      <w:rFonts w:ascii="宋体" w:hAnsi="宋体" w:eastAsia="宋体" w:cs="宋体"/>
      <w:sz w:val="32"/>
      <w:szCs w:val="32"/>
    </w:rPr>
  </w:style>
  <w:style w:type="paragraph" w:styleId="3">
    <w:name w:val="heading 2"/>
    <w:basedOn w:val="1"/>
    <w:next w:val="1"/>
    <w:qFormat/>
    <w:uiPriority w:val="1"/>
    <w:pPr>
      <w:ind w:left="610" w:hanging="490"/>
      <w:outlineLvl w:val="2"/>
    </w:pPr>
    <w:rPr>
      <w:rFonts w:ascii="宋体" w:hAnsi="宋体" w:eastAsia="宋体" w:cs="宋体"/>
      <w:sz w:val="28"/>
      <w:szCs w:val="28"/>
    </w:rPr>
  </w:style>
  <w:style w:type="paragraph" w:styleId="4">
    <w:name w:val="heading 3"/>
    <w:basedOn w:val="1"/>
    <w:next w:val="1"/>
    <w:qFormat/>
    <w:uiPriority w:val="1"/>
    <w:pPr>
      <w:spacing w:before="160"/>
      <w:ind w:left="120"/>
      <w:outlineLvl w:val="3"/>
    </w:pPr>
    <w:rPr>
      <w:rFonts w:ascii="宋体" w:hAnsi="宋体" w:eastAsia="宋体" w:cs="宋体"/>
      <w:sz w:val="24"/>
      <w:szCs w:val="24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宋体" w:hAnsi="宋体" w:eastAsia="宋体" w:cs="宋体"/>
      <w:sz w:val="21"/>
      <w:szCs w:val="21"/>
    </w:rPr>
  </w:style>
  <w:style w:type="paragraph" w:styleId="6">
    <w:name w:val="toc 3"/>
    <w:basedOn w:val="1"/>
    <w:next w:val="1"/>
    <w:qFormat/>
    <w:uiPriority w:val="1"/>
    <w:pPr>
      <w:spacing w:before="163"/>
      <w:ind w:left="676" w:hanging="349"/>
    </w:pPr>
    <w:rPr>
      <w:rFonts w:ascii="宋体" w:hAnsi="宋体" w:eastAsia="宋体" w:cs="宋体"/>
      <w:b/>
      <w:bCs/>
      <w:i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1"/>
    <w:pPr>
      <w:spacing w:before="163"/>
      <w:ind w:left="442" w:right="131" w:hanging="316"/>
    </w:pPr>
    <w:rPr>
      <w:rFonts w:ascii="宋体" w:hAnsi="宋体" w:eastAsia="宋体" w:cs="宋体"/>
      <w:sz w:val="21"/>
      <w:szCs w:val="21"/>
    </w:rPr>
  </w:style>
  <w:style w:type="paragraph" w:styleId="10">
    <w:name w:val="toc 2"/>
    <w:basedOn w:val="1"/>
    <w:next w:val="1"/>
    <w:qFormat/>
    <w:uiPriority w:val="1"/>
    <w:pPr>
      <w:spacing w:before="43"/>
      <w:ind w:left="676" w:hanging="349"/>
    </w:pPr>
    <w:rPr>
      <w:rFonts w:ascii="宋体" w:hAnsi="宋体" w:eastAsia="宋体" w:cs="宋体"/>
      <w:sz w:val="21"/>
      <w:szCs w:val="21"/>
    </w:r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customStyle="1" w:styleId="14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5">
    <w:name w:val="List Paragraph"/>
    <w:basedOn w:val="1"/>
    <w:qFormat/>
    <w:uiPriority w:val="1"/>
    <w:pPr>
      <w:ind w:left="610" w:hanging="490"/>
    </w:pPr>
    <w:rPr>
      <w:rFonts w:ascii="宋体" w:hAnsi="宋体" w:eastAsia="宋体" w:cs="宋体"/>
    </w:rPr>
  </w:style>
  <w:style w:type="paragraph" w:customStyle="1" w:styleId="16">
    <w:name w:val="Table Paragraph"/>
    <w:basedOn w:val="1"/>
    <w:qFormat/>
    <w:uiPriority w:val="1"/>
  </w:style>
  <w:style w:type="paragraph" w:customStyle="1" w:styleId="17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8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9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4.xml"/><Relationship Id="rId5" Type="http://schemas.openxmlformats.org/officeDocument/2006/relationships/header" Target="header3.xml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33.jpeg"/><Relationship Id="rId45" Type="http://schemas.openxmlformats.org/officeDocument/2006/relationships/image" Target="media/image32.jpeg"/><Relationship Id="rId44" Type="http://schemas.openxmlformats.org/officeDocument/2006/relationships/image" Target="media/image31.jpeg"/><Relationship Id="rId43" Type="http://schemas.openxmlformats.org/officeDocument/2006/relationships/image" Target="media/image30.jpeg"/><Relationship Id="rId42" Type="http://schemas.openxmlformats.org/officeDocument/2006/relationships/image" Target="media/image29.jpe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header" Target="header2.xml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header" Target="head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6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ScaleCrop>false</ScaleCrop>
  <LinksUpToDate>false</LinksUpToDate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2019-12-30T02:52:00Z</dcterms:created>
  <dc:creator>admin</dc:creator>
  <cp:lastModifiedBy>admin</cp:lastModifiedBy>
  <dcterms:modified xsi:type="dcterms:W3CDTF">2020-01-07T06:25:31Z</dcterms:modified>
  <dc:title>untitled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2006-04-18T00:00:00Z</vt:filetime>
  </property>
  <property fmtid="{D5CDD505-2E9C-101B-9397-08002B2CF9AE}" pid="3" name="Creator">
    <vt:lpwstr>Acrobat PDFMaker 6.0 Word 版</vt:lpwstr>
  </property>
  <property fmtid="{D5CDD505-2E9C-101B-9397-08002B2CF9AE}" pid="4" name="LastSaved">
    <vt:filetime>2019-12-30T00:00:00Z</vt:filetime>
  </property>
  <property fmtid="{D5CDD505-2E9C-101B-9397-08002B2CF9AE}" pid="5" name="KSOProductBuildVer">
    <vt:lpwstr>2052-11.1.0.9339</vt:lpwstr>
  </property>
</Properties>
</file>